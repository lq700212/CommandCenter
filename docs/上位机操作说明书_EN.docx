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87B96">
      <w:pPr>
        <w:pStyle w:val="3"/>
      </w:pPr>
      <w:r>
        <w:t>Host Computer (PC) Software Operation Manual</w:t>
      </w:r>
    </w:p>
    <w:p w14:paraId="39E63899">
      <w:pPr>
        <w:shd w:val="clear" w:fill="EAF1FB"/>
        <w:spacing w:before="80" w:after="80"/>
        <w:ind w:left="360"/>
      </w:pPr>
      <w:r>
        <w:rPr>
          <w:b/>
        </w:rPr>
        <w:t>Audience</w:t>
      </w:r>
      <w:r>
        <w:t>: Field operators and team leaders.</w:t>
      </w:r>
      <w:r>
        <w:br w:type="textWrapping"/>
      </w:r>
      <w:r>
        <w:rPr>
          <w:b/>
        </w:rPr>
        <w:t>What this covers</w:t>
      </w:r>
      <w:r>
        <w:t>: Power-on, reading the interface, daily operation, and what to do when something goes wrong. It does not explain internal principles.</w:t>
      </w:r>
      <w:r>
        <w:br w:type="textWrapping"/>
      </w:r>
      <w:r>
        <w:rPr>
          <w:b/>
        </w:rPr>
        <w:t>For engineers</w:t>
      </w:r>
      <w:r>
        <w:t xml:space="preserve">: The companion technical document is </w:t>
      </w:r>
      <w:r>
        <w:rPr>
          <w:rFonts w:ascii="Consolas" w:hAnsi="Consolas" w:eastAsia="宋体"/>
          <w:sz w:val="20"/>
        </w:rPr>
        <w:t>docs/CommandCenter.md</w:t>
      </w:r>
      <w:r>
        <w:t xml:space="preserve"> (communication protocol and configuration details).</w:t>
      </w:r>
    </w:p>
    <w:p w14:paraId="443B8B23">
      <w:pPr>
        <w:pBdr>
          <w:bottom w:val="single" w:color="808080" w:sz="6" w:space="0"/>
        </w:pBdr>
      </w:pPr>
    </w:p>
    <w:p w14:paraId="550A470C">
      <w:pPr>
        <w:pStyle w:val="4"/>
      </w:pPr>
      <w:r>
        <w:t>1. Power-On and Startup</w:t>
      </w:r>
    </w:p>
    <w:p w14:paraId="75D9BBC8">
      <w:pPr>
        <w:spacing w:before="40" w:after="40"/>
        <w:ind w:left="480"/>
      </w:pPr>
      <w:r>
        <w:t>1. Turn on the computer and wait for Windows to finish starting.</w:t>
      </w:r>
    </w:p>
    <w:p w14:paraId="6289E698">
      <w:pPr>
        <w:spacing w:before="40" w:after="40"/>
        <w:ind w:left="480"/>
      </w:pPr>
      <w:r>
        <w:t xml:space="preserve">2. Double-click the </w:t>
      </w:r>
      <w:r>
        <w:rPr>
          <w:b/>
        </w:rPr>
        <w:t>CommandCenter</w:t>
      </w:r>
      <w:r>
        <w:t xml:space="preserve"> (host inspection program) icon on the desktop.</w:t>
      </w:r>
    </w:p>
    <w:p w14:paraId="19EEFB1E">
      <w:pPr>
        <w:spacing w:before="40" w:after="40"/>
        <w:ind w:left="480"/>
      </w:pPr>
      <w:r>
        <w:t xml:space="preserve">3. Wait 2~3 seconds. When the </w:t>
      </w:r>
      <w:r>
        <w:rPr>
          <w:b/>
        </w:rPr>
        <w:t>main window fills the screen</w:t>
      </w:r>
      <w:r>
        <w:t xml:space="preserve"> and rows of inspection windows appear, the program has started successfully.</w:t>
      </w:r>
    </w:p>
    <w:p w14:paraId="2A1FDBD3">
      <w:pPr>
        <w:spacing w:before="40" w:after="40"/>
        <w:ind w:left="480"/>
      </w:pPr>
      <w:r>
        <w:t xml:space="preserve">4. Normal production </w:t>
      </w:r>
      <w:r>
        <w:rPr>
          <w:b/>
        </w:rPr>
        <w:t>does not require login</w:t>
      </w:r>
      <w:r>
        <w:t>. Only maintenance personnel need to enter an administrator account when changing parameters by clicking "System Settings" in the top-right corner.</w:t>
      </w:r>
    </w:p>
    <w:p w14:paraId="515B48F4">
      <w:pPr>
        <w:shd w:val="clear" w:fill="EAF1FB"/>
        <w:spacing w:before="80" w:after="80"/>
        <w:ind w:left="360"/>
      </w:pPr>
      <w:r>
        <w:t xml:space="preserve">If startup fails: check the bottom-right corner of the screen for error messages; make sure the </w:t>
      </w:r>
      <w:r>
        <w:rPr>
          <w:rFonts w:ascii="Consolas" w:hAnsi="Consolas" w:eastAsia="宋体"/>
          <w:sz w:val="20"/>
        </w:rPr>
        <w:t>Config</w:t>
      </w:r>
      <w:r>
        <w:t xml:space="preserve"> folder has not been modified. If it still won't start, call an engineer. </w:t>
      </w:r>
      <w:r>
        <w:rPr>
          <w:b/>
        </w:rPr>
        <w:t>Do not delete files yourself.</w:t>
      </w:r>
    </w:p>
    <w:p w14:paraId="782A04B9">
      <w:pPr>
        <w:pBdr>
          <w:bottom w:val="single" w:color="808080" w:sz="6" w:space="0"/>
        </w:pBdr>
      </w:pPr>
    </w:p>
    <w:p w14:paraId="33C03D81">
      <w:pPr>
        <w:pStyle w:val="4"/>
      </w:pPr>
      <w:r>
        <w:t>2. Getting to Know the Main Interface</w:t>
      </w:r>
    </w:p>
    <w:p w14:paraId="71964AA7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4AF4E18C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│ Model:[U171 ▾]  Serial No.:[SN12345][Manual Entry] Total:0 OK:0 NG:0 [System Settings]  ●PLC ●Scanner ●Cam1 ●Cam2│</w:t>
      </w:r>
    </w:p>
    <w:p w14:paraId="2F418800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5E745F27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│  ┌──────┐ ┌──────┐ ┌──────┐ ┌──────┐ ┌──────┐                    │</w:t>
      </w:r>
    </w:p>
    <w:p w14:paraId="363BE325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│  │  W1  │ │  W2  │ │  W3  │ │  W4  │ │  W5  │   ← Inspection window matrix │</w:t>
      </w:r>
    </w:p>
    <w:p w14:paraId="1110CD45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│  │image │ │image │ │image │ │image │ │image │     one cell = one inspection point │</w:t>
      </w:r>
    </w:p>
    <w:p w14:paraId="3E0D794D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│  └──────┘ └──────┘ └──────┘ └──────┘ └──────┘                    │</w:t>
      </w:r>
    </w:p>
    <w:p w14:paraId="352338D7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0E5486A1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│ Status: Waiting for inspection…                                  </w:t>
      </w:r>
      <w:bookmarkStart w:id="0" w:name="_GoBack"/>
      <w:bookmarkEnd w:id="0"/>
      <w:r>
        <w:rPr>
          <w:rFonts w:ascii="Consolas" w:hAnsi="Consolas" w:eastAsia="宋体"/>
          <w:sz w:val="18"/>
        </w:rPr>
        <w:t>│</w:t>
      </w:r>
    </w:p>
    <w:p w14:paraId="206CAAC4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0A58E9FB">
      <w:r>
        <w:t>Explanations: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6713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DEBF7"/>
          </w:tcPr>
          <w:p w14:paraId="3E0C77C3">
            <w:pPr>
              <w:spacing w:after="0" w:line="240" w:lineRule="auto"/>
            </w:pPr>
            <w:r>
              <w:rPr>
                <w:b/>
              </w:rPr>
              <w:t>Location</w:t>
            </w:r>
          </w:p>
        </w:tc>
        <w:tc>
          <w:tcPr>
            <w:tcW w:w="2880" w:type="dxa"/>
            <w:shd w:val="clear" w:color="auto" w:fill="DDEBF7"/>
          </w:tcPr>
          <w:p w14:paraId="685AF1BB">
            <w:pPr>
              <w:spacing w:after="0" w:line="240" w:lineRule="auto"/>
            </w:pPr>
            <w:r>
              <w:rPr>
                <w:b/>
              </w:rPr>
              <w:t>Name</w:t>
            </w:r>
          </w:p>
        </w:tc>
        <w:tc>
          <w:tcPr>
            <w:tcW w:w="2880" w:type="dxa"/>
            <w:shd w:val="clear" w:color="auto" w:fill="DDEBF7"/>
          </w:tcPr>
          <w:p w14:paraId="1B33CF9B">
            <w:pPr>
              <w:spacing w:after="0" w:line="240" w:lineRule="auto"/>
            </w:pPr>
            <w:r>
              <w:rPr>
                <w:b/>
              </w:rPr>
              <w:t>What it is / How to read it</w:t>
            </w:r>
          </w:p>
        </w:tc>
      </w:tr>
      <w:tr w14:paraId="2088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393234D9">
            <w:pPr>
              <w:spacing w:after="0" w:line="240" w:lineRule="auto"/>
            </w:pPr>
            <w:r>
              <w:t>Top-left</w:t>
            </w:r>
          </w:p>
        </w:tc>
        <w:tc>
          <w:tcPr>
            <w:tcW w:w="2880" w:type="dxa"/>
          </w:tcPr>
          <w:p w14:paraId="36BD4CBA">
            <w:pPr>
              <w:spacing w:after="0" w:line="240" w:lineRule="auto"/>
            </w:pPr>
            <w:r>
              <w:rPr>
                <w:b/>
              </w:rPr>
              <w:t>Model</w:t>
            </w:r>
          </w:p>
        </w:tc>
        <w:tc>
          <w:tcPr>
            <w:tcW w:w="2880" w:type="dxa"/>
          </w:tcPr>
          <w:p w14:paraId="5FE7ABF7">
            <w:pPr>
              <w:spacing w:after="0" w:line="240" w:lineRule="auto"/>
            </w:pPr>
            <w:r>
              <w:t xml:space="preserve">The product model currently being produced. Click the dropdown to switch directly. After switching, the cameras automatically switch to the matching program; </w:t>
            </w:r>
            <w:r>
              <w:rPr>
                <w:b/>
              </w:rPr>
              <w:t>no restart needed</w:t>
            </w:r>
          </w:p>
        </w:tc>
      </w:tr>
      <w:tr w14:paraId="7BC26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D33292">
            <w:pPr>
              <w:spacing w:after="0" w:line="240" w:lineRule="auto"/>
            </w:pPr>
            <w:r>
              <w:t>Center</w:t>
            </w:r>
          </w:p>
        </w:tc>
        <w:tc>
          <w:tcPr>
            <w:tcW w:w="2880" w:type="dxa"/>
          </w:tcPr>
          <w:p w14:paraId="0583FA6A">
            <w:pPr>
              <w:spacing w:after="0" w:line="240" w:lineRule="auto"/>
            </w:pPr>
            <w:r>
              <w:rPr>
                <w:b/>
              </w:rPr>
              <w:t>Serial No.</w:t>
            </w:r>
          </w:p>
        </w:tc>
        <w:tc>
          <w:tcPr>
            <w:tcW w:w="2880" w:type="dxa"/>
          </w:tcPr>
          <w:p w14:paraId="19A16984">
            <w:pPr>
              <w:spacing w:after="0" w:line="240" w:lineRule="auto"/>
            </w:pPr>
            <w:r>
              <w:t>The barcode of the current workpiece. It fills in automatically when the scanner reads it (read-only display)</w:t>
            </w:r>
          </w:p>
        </w:tc>
      </w:tr>
      <w:tr w14:paraId="23B9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0E079C">
            <w:pPr>
              <w:spacing w:after="0" w:line="240" w:lineRule="auto"/>
            </w:pPr>
            <w:r>
              <w:t>Button</w:t>
            </w:r>
          </w:p>
        </w:tc>
        <w:tc>
          <w:tcPr>
            <w:tcW w:w="2880" w:type="dxa"/>
          </w:tcPr>
          <w:p w14:paraId="16E857EF">
            <w:pPr>
              <w:spacing w:after="0" w:line="240" w:lineRule="auto"/>
            </w:pPr>
            <w:r>
              <w:rPr>
                <w:b/>
              </w:rPr>
              <w:t>【Manual Entry】</w:t>
            </w:r>
          </w:p>
        </w:tc>
        <w:tc>
          <w:tcPr>
            <w:tcW w:w="2880" w:type="dxa"/>
          </w:tcPr>
          <w:p w14:paraId="0368DB79">
            <w:pPr>
              <w:spacing w:after="0" w:line="240" w:lineRule="auto"/>
            </w:pPr>
            <w:r>
              <w:t>Used to manually enter or modify a barcode when the scanner fails to read it</w:t>
            </w:r>
          </w:p>
        </w:tc>
      </w:tr>
      <w:tr w14:paraId="7F90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EF035B">
            <w:pPr>
              <w:spacing w:after="0" w:line="240" w:lineRule="auto"/>
            </w:pPr>
            <w:r>
              <w:t>Title bar</w:t>
            </w:r>
          </w:p>
        </w:tc>
        <w:tc>
          <w:tcPr>
            <w:tcW w:w="2880" w:type="dxa"/>
          </w:tcPr>
          <w:p w14:paraId="64DDDF4F">
            <w:pPr>
              <w:spacing w:after="0" w:line="240" w:lineRule="auto"/>
            </w:pPr>
            <w:r>
              <w:rPr>
                <w:b/>
              </w:rPr>
              <w:t>Total / OK / NG</w:t>
            </w:r>
          </w:p>
        </w:tc>
        <w:tc>
          <w:tcPr>
            <w:tcW w:w="2880" w:type="dxa"/>
          </w:tcPr>
          <w:p w14:paraId="554F9A3C">
            <w:pPr>
              <w:spacing w:after="0" w:line="240" w:lineRule="auto"/>
            </w:pPr>
            <w:r>
              <w:t xml:space="preserve">Inspection point count for </w:t>
            </w:r>
            <w:r>
              <w:rPr>
                <w:b/>
              </w:rPr>
              <w:t>the current single workpiece</w:t>
            </w:r>
            <w:r>
              <w:t>: OK = green, NG = red. It resets automatically to zero each time a new workpiece arrives</w:t>
            </w:r>
          </w:p>
        </w:tc>
      </w:tr>
      <w:tr w14:paraId="19D1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C9125D">
            <w:pPr>
              <w:spacing w:after="0" w:line="240" w:lineRule="auto"/>
            </w:pPr>
            <w:r>
              <w:t>Top-right</w:t>
            </w:r>
          </w:p>
        </w:tc>
        <w:tc>
          <w:tcPr>
            <w:tcW w:w="2880" w:type="dxa"/>
          </w:tcPr>
          <w:p w14:paraId="7594FD16">
            <w:pPr>
              <w:spacing w:after="0" w:line="240" w:lineRule="auto"/>
            </w:pPr>
            <w:r>
              <w:rPr>
                <w:b/>
              </w:rPr>
              <w:t>● Dot lights</w:t>
            </w:r>
          </w:p>
        </w:tc>
        <w:tc>
          <w:tcPr>
            <w:tcW w:w="2880" w:type="dxa"/>
          </w:tcPr>
          <w:p w14:paraId="5A3D6A63">
            <w:pPr>
              <w:spacing w:after="0" w:line="240" w:lineRule="auto"/>
            </w:pPr>
            <w:r>
              <w:t xml:space="preserve">Four lights: PLC, scanner, camera 1, camera 2. </w:t>
            </w:r>
            <w:r>
              <w:rPr>
                <w:b/>
              </w:rPr>
              <w:t>Green = normal, red = problem</w:t>
            </w:r>
            <w:r>
              <w:t xml:space="preserve"> (PLC yellow = waiting for the master station, which is normal)</w:t>
            </w:r>
          </w:p>
        </w:tc>
      </w:tr>
      <w:tr w14:paraId="63AF2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801C94">
            <w:pPr>
              <w:spacing w:after="0" w:line="240" w:lineRule="auto"/>
            </w:pPr>
            <w:r>
              <w:t>Center</w:t>
            </w:r>
          </w:p>
        </w:tc>
        <w:tc>
          <w:tcPr>
            <w:tcW w:w="2880" w:type="dxa"/>
          </w:tcPr>
          <w:p w14:paraId="5B30DCDF">
            <w:pPr>
              <w:spacing w:after="0" w:line="240" w:lineRule="auto"/>
            </w:pPr>
            <w:r>
              <w:rPr>
                <w:b/>
              </w:rPr>
              <w:t>Window matrix</w:t>
            </w:r>
          </w:p>
        </w:tc>
        <w:tc>
          <w:tcPr>
            <w:tcW w:w="2880" w:type="dxa"/>
          </w:tcPr>
          <w:p w14:paraId="16DD6483">
            <w:pPr>
              <w:spacing w:after="0" w:line="240" w:lineRule="auto"/>
            </w:pPr>
            <w:r>
              <w:t xml:space="preserve">Each cell is the camera image of one inspection point. The latest image refreshes automatically after each shot; </w:t>
            </w:r>
            <w:r>
              <w:rPr>
                <w:b/>
              </w:rPr>
              <w:t>a green border in the bottom-right of a cell = this point is OK, red border = NG</w:t>
            </w:r>
          </w:p>
        </w:tc>
      </w:tr>
      <w:tr w14:paraId="5641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05A85E">
            <w:pPr>
              <w:spacing w:after="0" w:line="240" w:lineRule="auto"/>
            </w:pPr>
            <w:r>
              <w:t>Bottom</w:t>
            </w:r>
          </w:p>
        </w:tc>
        <w:tc>
          <w:tcPr>
            <w:tcW w:w="2880" w:type="dxa"/>
          </w:tcPr>
          <w:p w14:paraId="4453A784">
            <w:pPr>
              <w:spacing w:after="0" w:line="240" w:lineRule="auto"/>
            </w:pPr>
            <w:r>
              <w:rPr>
                <w:b/>
              </w:rPr>
              <w:t>Status bar</w:t>
            </w:r>
          </w:p>
        </w:tc>
        <w:tc>
          <w:tcPr>
            <w:tcW w:w="2880" w:type="dxa"/>
          </w:tcPr>
          <w:p w14:paraId="782BE79B">
            <w:pPr>
              <w:spacing w:after="0" w:line="240" w:lineRule="auto"/>
            </w:pPr>
            <w:r>
              <w:t>Shows what the system is doing right now: waiting for a scan, taking a photo, switching model, etc.</w:t>
            </w:r>
          </w:p>
        </w:tc>
      </w:tr>
    </w:tbl>
    <w:p w14:paraId="5A186BAD"/>
    <w:p w14:paraId="249D4ABA">
      <w:pPr>
        <w:shd w:val="clear" w:fill="EAF1FB"/>
        <w:spacing w:before="80" w:after="80"/>
        <w:ind w:left="360"/>
      </w:pPr>
      <w:r>
        <w:rPr>
          <w:b/>
        </w:rPr>
        <w:t>Reminder</w:t>
      </w:r>
      <w:r>
        <w:t>: Every time a new workpiece arrives, all windows are cleared to dark gray and the counter resets to zero. This is normal and means the current workpiece has started inspection from scratch.</w:t>
      </w:r>
    </w:p>
    <w:p w14:paraId="511B52EA">
      <w:pPr>
        <w:pBdr>
          <w:bottom w:val="single" w:color="808080" w:sz="6" w:space="0"/>
        </w:pBdr>
      </w:pPr>
    </w:p>
    <w:p w14:paraId="60142DD4">
      <w:pPr>
        <w:pStyle w:val="4"/>
      </w:pPr>
      <w:r>
        <w:t>3. Daily Standard Procedure</w:t>
      </w:r>
    </w:p>
    <w:p w14:paraId="1CE91B09">
      <w:pPr>
        <w:spacing w:before="40" w:after="40"/>
        <w:ind w:left="480"/>
      </w:pPr>
      <w:r>
        <w:t>1. Power on and start the program.</w:t>
      </w:r>
    </w:p>
    <w:p w14:paraId="11837BCE">
      <w:pPr>
        <w:spacing w:before="40" w:after="40"/>
        <w:ind w:left="480"/>
      </w:pPr>
      <w:r>
        <w:t xml:space="preserve">2. Confirm the four dot lights in the top-right corner: </w:t>
      </w:r>
      <w:r>
        <w:rPr>
          <w:b/>
        </w:rPr>
        <w:t>PLC, scanner, camera 1, camera 2 must all be green</w:t>
      </w:r>
      <w:r>
        <w:t xml:space="preserve"> (yellow PLC can wait). If any light is red, do not start work; see Section 8.</w:t>
      </w:r>
    </w:p>
    <w:p w14:paraId="2AADA16C">
      <w:pPr>
        <w:spacing w:before="40" w:after="40"/>
        <w:ind w:left="480"/>
      </w:pPr>
      <w:r>
        <w:t xml:space="preserve">3. Confirm the </w:t>
      </w:r>
      <w:r>
        <w:rPr>
          <w:b/>
        </w:rPr>
        <w:t>Model</w:t>
      </w:r>
      <w:r>
        <w:t xml:space="preserve"> in the top-left corner is the model for today. If not, click the dropdown to switch, and wait until the status bar shows "Model switch complete".</w:t>
      </w:r>
    </w:p>
    <w:p w14:paraId="3D5ADCA8">
      <w:pPr>
        <w:spacing w:before="40" w:after="40"/>
        <w:ind w:left="480"/>
      </w:pPr>
      <w:r>
        <w:t>4. Place the workpiece → the scanner reads the barcode automatically → the cameras take photos automatically → each window shows its image → each point is automatically judged OK/NG.</w:t>
      </w:r>
    </w:p>
    <w:p w14:paraId="7F98D980">
      <w:pPr>
        <w:spacing w:before="40" w:after="40"/>
        <w:ind w:left="480"/>
      </w:pPr>
      <w:r>
        <w:t xml:space="preserve">5. During normal production </w:t>
      </w:r>
      <w:r>
        <w:rPr>
          <w:b/>
        </w:rPr>
        <w:t>no operation is needed</w:t>
      </w:r>
      <w:r>
        <w:t>; just watch the window images and counters.</w:t>
      </w:r>
    </w:p>
    <w:p w14:paraId="5D240FF3">
      <w:pPr>
        <w:pBdr>
          <w:bottom w:val="single" w:color="808080" w:sz="6" w:space="0"/>
        </w:pBdr>
      </w:pPr>
    </w:p>
    <w:p w14:paraId="62584D67">
      <w:pPr>
        <w:pStyle w:val="4"/>
      </w:pPr>
      <w:r>
        <w:t>4. Serial Number (SN) — Very Important</w:t>
      </w:r>
    </w:p>
    <w:p w14:paraId="3F983C2D">
      <w:pPr>
        <w:spacing w:before="40" w:after="40"/>
        <w:ind w:left="480"/>
      </w:pPr>
      <w:r>
        <w:t xml:space="preserve">• </w:t>
      </w:r>
      <w:r>
        <w:rPr>
          <w:b/>
        </w:rPr>
        <w:t>Normal</w:t>
      </w:r>
      <w:r>
        <w:t>: When the scanner reads a barcode, it appears automatically after "Serial No.:". Nothing to do.</w:t>
      </w:r>
    </w:p>
    <w:p w14:paraId="0D85D14A">
      <w:pPr>
        <w:spacing w:before="40" w:after="40"/>
        <w:ind w:left="480"/>
      </w:pPr>
      <w:r>
        <w:t xml:space="preserve">• </w:t>
      </w:r>
      <w:r>
        <w:rPr>
          <w:b/>
        </w:rPr>
        <w:t>Scanner failed to read, or read the wrong code</w:t>
      </w:r>
      <w:r>
        <w:t xml:space="preserve">: Click the </w:t>
      </w:r>
      <w:r>
        <w:rPr>
          <w:b/>
        </w:rPr>
        <w:t>【Manual Entry】</w:t>
      </w:r>
      <w:r>
        <w:t xml:space="preserve"> button next to it → an input box pops up → enter or modify the barcode → </w:t>
      </w:r>
      <w:r>
        <w:rPr>
          <w:b/>
        </w:rPr>
        <w:t>press Enter to confirm</w:t>
      </w:r>
      <w:r>
        <w:t xml:space="preserve"> (press Esc to cancel).</w:t>
      </w:r>
    </w:p>
    <w:p w14:paraId="741CA08A">
      <w:pPr>
        <w:spacing w:before="40" w:after="40"/>
        <w:ind w:left="480"/>
      </w:pPr>
      <w:r>
        <w:t xml:space="preserve">• When entering, note: </w:t>
      </w:r>
      <w:r>
        <w:rPr>
          <w:b/>
        </w:rPr>
        <w:t>you cannot confirm an empty value</w:t>
      </w:r>
      <w:r>
        <w:t>; if you don't actually want that code, click Cancel.</w:t>
      </w:r>
    </w:p>
    <w:p w14:paraId="6CAD2960">
      <w:pPr>
        <w:shd w:val="clear" w:fill="EAF1FB"/>
        <w:spacing w:before="80" w:after="80"/>
        <w:ind w:left="360"/>
      </w:pPr>
      <w:r>
        <w:t>⚠️ The serial number determines which folder photos are archived to (</w:t>
      </w:r>
      <w:r>
        <w:rPr>
          <w:rFonts w:ascii="Consolas" w:hAnsi="Consolas" w:eastAsia="宋体"/>
          <w:sz w:val="20"/>
        </w:rPr>
        <w:t>Date/Barcode/...</w:t>
      </w:r>
      <w:r>
        <w:t xml:space="preserve">), so </w:t>
      </w:r>
      <w:r>
        <w:rPr>
          <w:b/>
        </w:rPr>
        <w:t>if the barcode is wrong, the photos are stored in the wrong place</w:t>
      </w:r>
      <w:r>
        <w:t>. Each time you change workpieces, check whether the serial number matches the workpiece.</w:t>
      </w:r>
    </w:p>
    <w:p w14:paraId="6E7A1475">
      <w:pPr>
        <w:pBdr>
          <w:bottom w:val="single" w:color="808080" w:sz="6" w:space="0"/>
        </w:pBdr>
      </w:pPr>
    </w:p>
    <w:p w14:paraId="64257875">
      <w:pPr>
        <w:pStyle w:val="4"/>
      </w:pPr>
      <w:r>
        <w:t>5. When the Scanner Has a Problem (Key Section)</w:t>
      </w:r>
    </w:p>
    <w:p w14:paraId="4BEF6F4F">
      <w:pPr>
        <w:pStyle w:val="5"/>
      </w:pPr>
      <w:r>
        <w:t>Symptom</w:t>
      </w:r>
    </w:p>
    <w:p w14:paraId="27C4E8D2">
      <w:r>
        <w:t xml:space="preserve">A popup appears: </w:t>
      </w:r>
      <w:r>
        <w:rPr>
          <w:b/>
        </w:rPr>
        <w:t>"Scanner error. Please check the scanner or perform manual entry."</w:t>
      </w:r>
    </w:p>
    <w:p w14:paraId="14F39C76">
      <w:pPr>
        <w:pStyle w:val="5"/>
      </w:pPr>
      <w:r>
        <w:t>Cause</w:t>
      </w:r>
    </w:p>
    <w:p w14:paraId="05DDF970">
      <w:r>
        <w:t>The scanner failed to read a code this time (dirty barcode / too far away / loose cable / scanner broken).</w:t>
      </w:r>
    </w:p>
    <w:p w14:paraId="4A9431BA">
      <w:pPr>
        <w:pStyle w:val="5"/>
      </w:pPr>
      <w:r>
        <w:t>What to do (in order)</w:t>
      </w:r>
    </w:p>
    <w:p w14:paraId="51819BA0">
      <w:pPr>
        <w:spacing w:before="40" w:after="40"/>
        <w:ind w:left="480"/>
      </w:pPr>
      <w:r>
        <w:t xml:space="preserve">1. </w:t>
      </w:r>
      <w:r>
        <w:rPr>
          <w:b/>
        </w:rPr>
        <w:t>Look at the scanner</w:t>
      </w:r>
      <w:r>
        <w:t>: Is the laser flashing? Is the cable loose? Straighten the barcode and bring it closer, then try again.</w:t>
      </w:r>
    </w:p>
    <w:p w14:paraId="3F544721">
      <w:pPr>
        <w:spacing w:before="40" w:after="40"/>
        <w:ind w:left="480"/>
      </w:pPr>
      <w:r>
        <w:t xml:space="preserve">2. </w:t>
      </w:r>
      <w:r>
        <w:rPr>
          <w:b/>
        </w:rPr>
        <w:t>Once the scanner recovers</w:t>
      </w:r>
      <w:r>
        <w:t>: the popup closes automatically. Nothing to do.</w:t>
      </w:r>
    </w:p>
    <w:p w14:paraId="30561F59">
      <w:pPr>
        <w:spacing w:before="40" w:after="40"/>
        <w:ind w:left="480"/>
      </w:pPr>
      <w:r>
        <w:t xml:space="preserve">3. </w:t>
      </w:r>
      <w:r>
        <w:rPr>
          <w:b/>
        </w:rPr>
        <w:t>If it can't be fixed right away</w:t>
      </w:r>
      <w:r>
        <w:t xml:space="preserve">: Click </w:t>
      </w:r>
      <w:r>
        <w:rPr>
          <w:b/>
        </w:rPr>
        <w:t>【Manual Entry】</w:t>
      </w:r>
      <w:r>
        <w:t>, manually type in this workpiece's barcode, and production continues.</w:t>
      </w:r>
    </w:p>
    <w:p w14:paraId="43FADF9E">
      <w:pPr>
        <w:spacing w:before="40" w:after="40"/>
        <w:ind w:left="480"/>
      </w:pPr>
      <w:r>
        <w:t xml:space="preserve">4. </w:t>
      </w:r>
      <w:r>
        <w:rPr>
          <w:b/>
        </w:rPr>
        <w:t>Clicking 【Later】</w:t>
      </w:r>
      <w:r>
        <w:t xml:space="preserve">: only means "don't bother me for now". </w:t>
      </w:r>
      <w:r>
        <w:rPr>
          <w:b/>
        </w:rPr>
        <w:t>This workpiece still owes a barcode</w:t>
      </w:r>
      <w:r>
        <w:t xml:space="preserve">, and the program will keep waiting — you must fill it in later via </w:t>
      </w:r>
      <w:r>
        <w:rPr>
          <w:b/>
        </w:rPr>
        <w:t>【Manual Entry】</w:t>
      </w:r>
      <w:r>
        <w:t>, otherwise the process will be stuck.</w:t>
      </w:r>
    </w:p>
    <w:p w14:paraId="6F607C71">
      <w:pPr>
        <w:spacing w:before="40" w:after="40"/>
        <w:ind w:left="480"/>
      </w:pPr>
      <w:r>
        <w:t xml:space="preserve">5. The popup has a </w:t>
      </w:r>
      <w:r>
        <w:rPr>
          <w:b/>
        </w:rPr>
        <w:t>☐ Don't remind me today</w:t>
      </w:r>
      <w:r>
        <w:t xml:space="preserve"> checkbox: when checked, no more popups today (the workpiece still needs manual entry; it just stops nagging you). Suitable for cases like "the scanner is being repaired, use manual entry to get through today".</w:t>
      </w:r>
    </w:p>
    <w:p w14:paraId="0E6DC9C0">
      <w:pPr>
        <w:shd w:val="clear" w:fill="EAF1FB"/>
        <w:spacing w:before="80" w:after="80"/>
        <w:ind w:left="360"/>
      </w:pPr>
      <w:r>
        <w:t xml:space="preserve">⚠️ </w:t>
      </w:r>
      <w:r>
        <w:rPr>
          <w:b/>
        </w:rPr>
        <w:t>The popup is not nothing happening — it means this workpiece's code was not read.</w:t>
      </w:r>
      <w:r>
        <w:t xml:space="preserve"> Don't keep clicking 【Later】 as if it didn't happen — </w:t>
      </w:r>
      <w:r>
        <w:rPr>
          <w:b/>
        </w:rPr>
        <w:t>if you don't do the manual entry, this workpiece cannot pass</w:t>
      </w:r>
      <w:r>
        <w:t>.</w:t>
      </w:r>
    </w:p>
    <w:p w14:paraId="0D4EAF12">
      <w:pPr>
        <w:pBdr>
          <w:bottom w:val="single" w:color="808080" w:sz="6" w:space="0"/>
        </w:pBdr>
      </w:pPr>
    </w:p>
    <w:p w14:paraId="12C1CBE2">
      <w:pPr>
        <w:pStyle w:val="4"/>
      </w:pPr>
      <w:r>
        <w:t>6. Zooming In on a Cell's Image</w:t>
      </w:r>
    </w:p>
    <w:p w14:paraId="05B085A2">
      <w:pPr>
        <w:spacing w:before="40" w:after="40"/>
        <w:ind w:left="480"/>
      </w:pPr>
      <w:r>
        <w:t xml:space="preserve">• </w:t>
      </w:r>
      <w:r>
        <w:rPr>
          <w:b/>
        </w:rPr>
        <w:t>Double-click</w:t>
      </w:r>
      <w:r>
        <w:t xml:space="preserve"> any window → it enlarges to full screen for a closer look (the image keeps refreshing in real time while enlarged).</w:t>
      </w:r>
    </w:p>
    <w:p w14:paraId="170954C9">
      <w:pPr>
        <w:spacing w:before="40" w:after="40"/>
        <w:ind w:left="480"/>
      </w:pPr>
      <w:r>
        <w:t xml:space="preserve">• </w:t>
      </w:r>
      <w:r>
        <w:rPr>
          <w:b/>
        </w:rPr>
        <w:t>Double-click again / press Esc</w:t>
      </w:r>
      <w:r>
        <w:t xml:space="preserve"> → restores to its original position.</w:t>
      </w:r>
    </w:p>
    <w:p w14:paraId="3B04E431">
      <w:pPr>
        <w:spacing w:before="40" w:after="40"/>
        <w:ind w:left="480"/>
      </w:pPr>
      <w:r>
        <w:t>• While in full screen, to look at another cell: simply double-click that other window to switch.</w:t>
      </w:r>
    </w:p>
    <w:p w14:paraId="2E7D2440">
      <w:pPr>
        <w:pBdr>
          <w:bottom w:val="single" w:color="808080" w:sz="6" w:space="0"/>
        </w:pBdr>
      </w:pPr>
    </w:p>
    <w:p w14:paraId="6E3E5B52">
      <w:pPr>
        <w:pStyle w:val="4"/>
      </w:pPr>
      <w:r>
        <w:t>7. Where Photos Are Stored (Finding Images/Records)</w:t>
      </w:r>
    </w:p>
    <w:p w14:paraId="11963FF8">
      <w:pPr>
        <w:spacing w:before="40" w:after="40"/>
        <w:ind w:left="480"/>
      </w:pPr>
      <w:r>
        <w:t>• The program automatically saves each inspection photo to the computer's image directory. The structure is:</w:t>
      </w:r>
    </w:p>
    <w:p w14:paraId="2D28A455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E:\Images (image root directory)</w:t>
      </w:r>
    </w:p>
    <w:p w14:paraId="6D2F0D10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└─ 2026年08月17日 (date)</w:t>
      </w:r>
    </w:p>
    <w:p w14:paraId="5CB462BF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    └─ SN12345 (barcode number)</w:t>
      </w:r>
    </w:p>
    <w:p w14:paraId="7B866900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        └─ Upper camera (which camera took it)</w:t>
      </w:r>
    </w:p>
    <w:p w14:paraId="1F3E9F1C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            ├─ OK (this point passed inspection)</w:t>
      </w:r>
    </w:p>
    <w:p w14:paraId="0E1E49F6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            └─ NG (this point failed inspection)</w:t>
      </w:r>
    </w:p>
    <w:p w14:paraId="4EFC705C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                └─ 001_20260817_164022_461.jpeg (photo)</w:t>
      </w:r>
    </w:p>
    <w:p w14:paraId="045A464F">
      <w:pPr>
        <w:spacing w:before="40" w:after="40"/>
        <w:ind w:left="480"/>
      </w:pPr>
      <w:r>
        <w:t>• To look up the photos of a specific workpiece: ask the team leader/engineer to open the corresponding folder.</w:t>
      </w:r>
    </w:p>
    <w:p w14:paraId="39F4820B">
      <w:pPr>
        <w:spacing w:before="40" w:after="40"/>
        <w:ind w:left="480"/>
      </w:pPr>
      <w:r>
        <w:t xml:space="preserve">• </w:t>
      </w:r>
      <w:r>
        <w:rPr>
          <w:b/>
        </w:rPr>
        <w:t>Photos are kept for 30 days by default and then auto-cleaned</w:t>
      </w:r>
      <w:r>
        <w:t>. Copy important ones out early.</w:t>
      </w:r>
    </w:p>
    <w:p w14:paraId="36E9C7D5">
      <w:pPr>
        <w:pBdr>
          <w:bottom w:val="single" w:color="808080" w:sz="6" w:space="0"/>
        </w:pBdr>
      </w:pPr>
    </w:p>
    <w:p w14:paraId="15226730">
      <w:pPr>
        <w:pStyle w:val="4"/>
      </w:pPr>
      <w:r>
        <w:t>8. What to Do When a Connection Light Is Red (On-Site Quick Reference)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A21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DEBF7"/>
          </w:tcPr>
          <w:p w14:paraId="10665A0A">
            <w:pPr>
              <w:spacing w:after="0" w:line="240" w:lineRule="auto"/>
            </w:pPr>
            <w:r>
              <w:rPr>
                <w:b/>
              </w:rPr>
              <w:t>Symptom</w:t>
            </w:r>
          </w:p>
        </w:tc>
        <w:tc>
          <w:tcPr>
            <w:tcW w:w="2880" w:type="dxa"/>
            <w:shd w:val="clear" w:color="auto" w:fill="DDEBF7"/>
          </w:tcPr>
          <w:p w14:paraId="702B8C5E">
            <w:pPr>
              <w:spacing w:after="0" w:line="240" w:lineRule="auto"/>
            </w:pPr>
            <w:r>
              <w:rPr>
                <w:b/>
              </w:rPr>
              <w:t>What it means</w:t>
            </w:r>
          </w:p>
        </w:tc>
        <w:tc>
          <w:tcPr>
            <w:tcW w:w="2880" w:type="dxa"/>
            <w:shd w:val="clear" w:color="auto" w:fill="DDEBF7"/>
          </w:tcPr>
          <w:p w14:paraId="47543786">
            <w:pPr>
              <w:spacing w:after="0" w:line="240" w:lineRule="auto"/>
            </w:pPr>
            <w:r>
              <w:rPr>
                <w:b/>
              </w:rPr>
              <w:t>What the operator should do</w:t>
            </w:r>
          </w:p>
        </w:tc>
      </w:tr>
      <w:tr w14:paraId="7E0A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AA8432">
            <w:pPr>
              <w:spacing w:after="0" w:line="240" w:lineRule="auto"/>
            </w:pPr>
            <w:r>
              <w:rPr>
                <w:b/>
              </w:rPr>
              <w:t>PLC light red</w:t>
            </w:r>
          </w:p>
        </w:tc>
        <w:tc>
          <w:tcPr>
            <w:tcW w:w="2880" w:type="dxa"/>
          </w:tcPr>
          <w:p w14:paraId="59AB78AF">
            <w:pPr>
              <w:spacing w:after="0" w:line="240" w:lineRule="auto"/>
            </w:pPr>
            <w:r>
              <w:t>PLC communication is down</w:t>
            </w:r>
          </w:p>
        </w:tc>
        <w:tc>
          <w:tcPr>
            <w:tcW w:w="2880" w:type="dxa"/>
          </w:tcPr>
          <w:p w14:paraId="2658E2D9">
            <w:pPr>
              <w:spacing w:after="0" w:line="240" w:lineRule="auto"/>
            </w:pPr>
            <w:r>
              <w:t>Don't start work; call an engineer</w:t>
            </w:r>
          </w:p>
        </w:tc>
      </w:tr>
      <w:tr w14:paraId="7B206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101F71">
            <w:pPr>
              <w:spacing w:after="0" w:line="240" w:lineRule="auto"/>
            </w:pPr>
            <w:r>
              <w:rPr>
                <w:b/>
              </w:rPr>
              <w:t>PLC light yellow</w:t>
            </w:r>
          </w:p>
        </w:tc>
        <w:tc>
          <w:tcPr>
            <w:tcW w:w="2880" w:type="dxa"/>
          </w:tcPr>
          <w:p w14:paraId="639F7117">
            <w:pPr>
              <w:spacing w:after="0" w:line="240" w:lineRule="auto"/>
            </w:pPr>
            <w:r>
              <w:t>Waiting for the PLC master station to connect</w:t>
            </w:r>
          </w:p>
        </w:tc>
        <w:tc>
          <w:tcPr>
            <w:tcW w:w="2880" w:type="dxa"/>
          </w:tcPr>
          <w:p w14:paraId="6C568DEA">
            <w:pPr>
              <w:spacing w:after="0" w:line="240" w:lineRule="auto"/>
            </w:pPr>
            <w:r>
              <w:t>Normal waiting; nothing to do</w:t>
            </w:r>
          </w:p>
        </w:tc>
      </w:tr>
      <w:tr w14:paraId="28263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AA780B">
            <w:pPr>
              <w:spacing w:after="0" w:line="240" w:lineRule="auto"/>
            </w:pPr>
            <w:r>
              <w:rPr>
                <w:b/>
              </w:rPr>
              <w:t>Scanner light red</w:t>
            </w:r>
          </w:p>
        </w:tc>
        <w:tc>
          <w:tcPr>
            <w:tcW w:w="2880" w:type="dxa"/>
          </w:tcPr>
          <w:p w14:paraId="4CD36C2D">
            <w:pPr>
              <w:spacing w:after="0" w:line="240" w:lineRule="auto"/>
            </w:pPr>
            <w:r>
              <w:t>Scanner not connected</w:t>
            </w:r>
          </w:p>
        </w:tc>
        <w:tc>
          <w:tcPr>
            <w:tcW w:w="2880" w:type="dxa"/>
          </w:tcPr>
          <w:p w14:paraId="081865BA">
            <w:pPr>
              <w:spacing w:after="0" w:line="240" w:lineRule="auto"/>
            </w:pPr>
            <w:r>
              <w:t>Check the scanner's cable/power; hold it up with 【Manual Entry】 per Section 5</w:t>
            </w:r>
          </w:p>
        </w:tc>
      </w:tr>
      <w:tr w14:paraId="3F8DA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8264AC">
            <w:pPr>
              <w:spacing w:after="0" w:line="240" w:lineRule="auto"/>
            </w:pPr>
            <w:r>
              <w:rPr>
                <w:b/>
              </w:rPr>
              <w:t>Camera light red</w:t>
            </w:r>
          </w:p>
        </w:tc>
        <w:tc>
          <w:tcPr>
            <w:tcW w:w="2880" w:type="dxa"/>
          </w:tcPr>
          <w:p w14:paraId="07B99410">
            <w:pPr>
              <w:spacing w:after="0" w:line="240" w:lineRule="auto"/>
            </w:pPr>
            <w:r>
              <w:t>Camera communication is down</w:t>
            </w:r>
          </w:p>
        </w:tc>
        <w:tc>
          <w:tcPr>
            <w:tcW w:w="2880" w:type="dxa"/>
          </w:tcPr>
          <w:p w14:paraId="74394581">
            <w:pPr>
              <w:spacing w:after="0" w:line="240" w:lineRule="auto"/>
            </w:pPr>
            <w:r>
              <w:t>Call an engineer (check the camera network cable / image-push configuration)</w:t>
            </w:r>
          </w:p>
        </w:tc>
      </w:tr>
      <w:tr w14:paraId="0AA12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D0F6FA">
            <w:pPr>
              <w:spacing w:after="0" w:line="240" w:lineRule="auto"/>
            </w:pPr>
            <w:r>
              <w:rPr>
                <w:b/>
              </w:rPr>
              <w:t>Window never shows an image</w:t>
            </w:r>
          </w:p>
        </w:tc>
        <w:tc>
          <w:tcPr>
            <w:tcW w:w="2880" w:type="dxa"/>
          </w:tcPr>
          <w:p w14:paraId="2F763ED8">
            <w:pPr>
              <w:spacing w:after="0" w:line="240" w:lineRule="auto"/>
            </w:pPr>
            <w:r>
              <w:t>The camera took the shot but the image didn't arrive</w:t>
            </w:r>
          </w:p>
        </w:tc>
        <w:tc>
          <w:tcPr>
            <w:tcW w:w="2880" w:type="dxa"/>
          </w:tcPr>
          <w:p w14:paraId="5E0F9BB3">
            <w:pPr>
              <w:spacing w:after="0" w:line="240" w:lineRule="auto"/>
            </w:pPr>
            <w:r>
              <w:t>Call an engineer to look at it; don't keep triggering repeatedly</w:t>
            </w:r>
          </w:p>
        </w:tc>
      </w:tr>
    </w:tbl>
    <w:p w14:paraId="4A706790"/>
    <w:p w14:paraId="0B97FA25">
      <w:pPr>
        <w:pBdr>
          <w:bottom w:val="single" w:color="808080" w:sz="6" w:space="0"/>
        </w:pBdr>
      </w:pPr>
    </w:p>
    <w:p w14:paraId="79B833A6">
      <w:pPr>
        <w:pStyle w:val="4"/>
      </w:pPr>
      <w:r>
        <w:t>9. Prohibited Operations (Red Lines — Must Be Observed)</w:t>
      </w:r>
    </w:p>
    <w:p w14:paraId="0B7F5EDA">
      <w:pPr>
        <w:spacing w:before="40" w:after="40"/>
        <w:ind w:left="480"/>
      </w:pPr>
      <w:r>
        <w:t xml:space="preserve">1. </w:t>
      </w:r>
      <w:r>
        <w:rPr>
          <w:b/>
        </w:rPr>
        <w:t>Don't click "System Settings"</w:t>
      </w:r>
      <w:r>
        <w:t xml:space="preserve"> — it requires an administrator password and is for maintenance personnel to change parameters. Operators should not enter it.</w:t>
      </w:r>
    </w:p>
    <w:p w14:paraId="5061FC5A">
      <w:pPr>
        <w:spacing w:before="40" w:after="40"/>
        <w:ind w:left="480"/>
      </w:pPr>
      <w:r>
        <w:t xml:space="preserve">2. </w:t>
      </w:r>
      <w:r>
        <w:rPr>
          <w:b/>
        </w:rPr>
        <w:t>Don't touch other windows on the computer, don't turn off the firewall, don't unplug network cables</w:t>
      </w:r>
      <w:r>
        <w:t>.</w:t>
      </w:r>
    </w:p>
    <w:p w14:paraId="2E8C19A0">
      <w:pPr>
        <w:spacing w:before="40" w:after="40"/>
        <w:ind w:left="480"/>
      </w:pPr>
      <w:r>
        <w:t xml:space="preserve">3. </w:t>
      </w:r>
      <w:r>
        <w:rPr>
          <w:b/>
        </w:rPr>
        <w:t>Don't manually delete/modify files in the image folders</w:t>
      </w:r>
      <w:r>
        <w:t>.</w:t>
      </w:r>
    </w:p>
    <w:p w14:paraId="0865BC7E">
      <w:pPr>
        <w:spacing w:before="40" w:after="40"/>
        <w:ind w:left="480"/>
      </w:pPr>
      <w:r>
        <w:t xml:space="preserve">4. When a popup or anomaly appears, </w:t>
      </w:r>
      <w:r>
        <w:rPr>
          <w:b/>
        </w:rPr>
        <w:t>follow the prompt first; if you can't resolve it, call an engineer</w:t>
      </w:r>
      <w:r>
        <w:t>; don't restart the computer directly (it will lose the current workpiece's data).</w:t>
      </w:r>
    </w:p>
    <w:p w14:paraId="1EB8857A">
      <w:pPr>
        <w:spacing w:before="40" w:after="40"/>
        <w:ind w:left="480"/>
      </w:pPr>
      <w:r>
        <w:t xml:space="preserve">5. </w:t>
      </w:r>
      <w:r>
        <w:rPr>
          <w:b/>
        </w:rPr>
        <w:t>Don't change the product model on your own</w:t>
      </w:r>
      <w:r>
        <w:t>; model changes should follow the team leader's arrangement.</w:t>
      </w:r>
    </w:p>
    <w:p w14:paraId="4E0C70BD">
      <w:pPr>
        <w:pBdr>
          <w:bottom w:val="single" w:color="808080" w:sz="6" w:space="0"/>
        </w:pBdr>
      </w:pPr>
    </w:p>
    <w:p w14:paraId="337F5AF0">
      <w:pPr>
        <w:pStyle w:val="4"/>
      </w:pPr>
      <w:r>
        <w:t>10. Shift Handover / End of Day</w:t>
      </w:r>
    </w:p>
    <w:p w14:paraId="063F8FDA">
      <w:pPr>
        <w:spacing w:before="40" w:after="40"/>
        <w:ind w:left="480"/>
      </w:pPr>
      <w:r>
        <w:t>• The program can stay running; it doesn't need to be closed.</w:t>
      </w:r>
    </w:p>
    <w:p w14:paraId="7E5F676E">
      <w:pPr>
        <w:spacing w:before="40" w:after="40"/>
        <w:ind w:left="480"/>
      </w:pPr>
      <w:r>
        <w:t>• When you need to shut down, just click Close in the top-right corner normally.</w:t>
      </w:r>
    </w:p>
    <w:p w14:paraId="26007988">
      <w:pPr>
        <w:spacing w:before="40" w:after="40"/>
        <w:ind w:left="480"/>
      </w:pPr>
      <w:r>
        <w:t xml:space="preserve">• If there were any issues that day such as scanner errors or camera errors, </w:t>
      </w:r>
      <w:r>
        <w:rPr>
          <w:b/>
        </w:rPr>
        <w:t>tell the next shift/engineer verbally or write it in the handover log</w:t>
      </w:r>
      <w:r>
        <w:t>, to make troubleshooting easier.</w:t>
      </w:r>
    </w:p>
    <w:p w14:paraId="6B7C6DF2">
      <w:pPr>
        <w:pBdr>
          <w:bottom w:val="single" w:color="808080" w:sz="6" w:space="0"/>
        </w:pBdr>
      </w:pPr>
    </w:p>
    <w:p w14:paraId="5B75E604">
      <w:pPr>
        <w:pStyle w:val="4"/>
      </w:pPr>
      <w:r>
        <w:t>Frequently Asked Questions — Quick Answers</w:t>
      </w:r>
    </w:p>
    <w:p w14:paraId="48B6FDC7">
      <w:pPr>
        <w:spacing w:before="40" w:after="40"/>
        <w:ind w:left="480"/>
      </w:pPr>
      <w:r>
        <w:t xml:space="preserve">• </w:t>
      </w:r>
      <w:r>
        <w:rPr>
          <w:b/>
        </w:rPr>
        <w:t>Q</w:t>
      </w:r>
      <w:r>
        <w:t>: Why are all the windows dark gray?</w:t>
      </w:r>
    </w:p>
    <w:p w14:paraId="322FEB71">
      <w:r>
        <w:rPr>
          <w:b/>
        </w:rPr>
        <w:t>A</w:t>
      </w:r>
      <w:r>
        <w:t>: A new workpiece has started and the windows were just cleared. The image will appear automatically once the camera finishes shooting. If no image ever appears, follow Section 8.</w:t>
      </w:r>
    </w:p>
    <w:p w14:paraId="725BF6F9">
      <w:pPr>
        <w:spacing w:before="40" w:after="40"/>
        <w:ind w:left="480"/>
      </w:pPr>
      <w:r>
        <w:t xml:space="preserve">• </w:t>
      </w:r>
      <w:r>
        <w:rPr>
          <w:b/>
        </w:rPr>
        <w:t>Q</w:t>
      </w:r>
      <w:r>
        <w:t>: Why does the counter stay frozen?</w:t>
      </w:r>
    </w:p>
    <w:p w14:paraId="5128614F">
      <w:r>
        <w:rPr>
          <w:b/>
        </w:rPr>
        <w:t>A</w:t>
      </w:r>
      <w:r>
        <w:t>: Check whether the status bar is stuck at some step; if there is a popup, handle it first; if it still won't move, call an engineer.</w:t>
      </w:r>
    </w:p>
    <w:p w14:paraId="720C0D55">
      <w:pPr>
        <w:spacing w:before="40" w:after="40"/>
        <w:ind w:left="480"/>
      </w:pPr>
      <w:r>
        <w:t xml:space="preserve">• </w:t>
      </w:r>
      <w:r>
        <w:rPr>
          <w:b/>
        </w:rPr>
        <w:t>Q</w:t>
      </w:r>
      <w:r>
        <w:t>: What if I selected the wrong model?</w:t>
      </w:r>
    </w:p>
    <w:p w14:paraId="7EFCBAC0">
      <w:r>
        <w:rPr>
          <w:b/>
        </w:rPr>
        <w:t>A</w:t>
      </w:r>
      <w:r>
        <w:t>: Click the model dropdown in the top-left corner, select the correct model, and wait for the status bar to show "Model switch complete". No restart needed.</w:t>
      </w:r>
    </w:p>
    <w:p w14:paraId="7CC2B3D0">
      <w:pPr>
        <w:spacing w:before="40" w:after="40"/>
        <w:ind w:left="480"/>
      </w:pPr>
      <w:r>
        <w:t xml:space="preserve">• </w:t>
      </w:r>
      <w:r>
        <w:rPr>
          <w:b/>
        </w:rPr>
        <w:t>Q</w:t>
      </w:r>
      <w:r>
        <w:t>: Why does production still not move after I dismissed a popup?</w:t>
      </w:r>
    </w:p>
    <w:p w14:paraId="27426A3B">
      <w:r>
        <w:rPr>
          <w:b/>
        </w:rPr>
        <w:t>A</w:t>
      </w:r>
      <w:r>
        <w:t xml:space="preserve">: Most likely this workpiece's barcode has not been entered yet (see Section 5, item 4). Click </w:t>
      </w:r>
      <w:r>
        <w:rPr>
          <w:b/>
        </w:rPr>
        <w:t>【Manual Entry】</w:t>
      </w:r>
      <w:r>
        <w:t xml:space="preserve"> to fill in the code and it will be fine.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DF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1560</Words>
  <Characters>7733</Characters>
  <Lines>0</Lines>
  <Paragraphs>0</Paragraphs>
  <TotalTime>0</TotalTime>
  <ScaleCrop>false</ScaleCrop>
  <LinksUpToDate>false</LinksUpToDate>
  <CharactersWithSpaces>9298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Ryan</cp:lastModifiedBy>
  <dcterms:modified xsi:type="dcterms:W3CDTF">2026-08-19T03:38:22Z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eyJoZGlkIjoiMDQyYjgwN2ZhMjhmNzU4ZGEwMGI2NDFlYWJiMzc3YzMiLCJ1c2VySWQiOiI0NjM1NTM0ODYifQ==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7B418A7D1D2343E5AFCBCDCEF95731F0_12</vt:lpwstr>
  </property>
</Properties>
</file>