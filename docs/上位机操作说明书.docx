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2E98D">
      <w:pPr>
        <w:pStyle w:val="3"/>
      </w:pPr>
      <w:r>
        <w:t>上位机软件操作说明书</w:t>
      </w:r>
    </w:p>
    <w:p w14:paraId="5BB9DEF9">
      <w:pPr>
        <w:shd w:val="clear" w:fill="EAF1FB"/>
        <w:spacing w:before="80" w:after="80"/>
        <w:ind w:left="360"/>
      </w:pPr>
      <w:r>
        <w:rPr>
          <w:b/>
        </w:rPr>
        <w:t>写给谁看</w:t>
      </w:r>
      <w:r>
        <w:t>：现场操作员、班组长。</w:t>
      </w:r>
      <w:r>
        <w:br w:type="textWrapping"/>
      </w:r>
      <w:r>
        <w:rPr>
          <w:b/>
        </w:rPr>
        <w:t>这本讲什么</w:t>
      </w:r>
      <w:r>
        <w:t>：开机、看界面、日常操作、遇到问题怎么办。不讲内部原理。</w:t>
      </w:r>
      <w:r>
        <w:br w:type="textWrapping"/>
      </w:r>
      <w:r>
        <w:rPr>
          <w:b/>
        </w:rPr>
        <w:t>工程师看什么</w:t>
      </w:r>
      <w:r>
        <w:t xml:space="preserve">：配套的技术文档是 </w:t>
      </w:r>
      <w:r>
        <w:rPr>
          <w:rFonts w:ascii="Consolas" w:hAnsi="Consolas" w:eastAsia="宋体"/>
          <w:sz w:val="20"/>
        </w:rPr>
        <w:t>docs/CommandCenter.md</w:t>
      </w:r>
      <w:r>
        <w:t>（含通讯协议、配置说明）。</w:t>
      </w:r>
    </w:p>
    <w:p w14:paraId="66C6F7D9">
      <w:pPr>
        <w:pBdr>
          <w:bottom w:val="single" w:color="808080" w:sz="6" w:space="0"/>
        </w:pBdr>
      </w:pPr>
    </w:p>
    <w:p w14:paraId="54134EBF">
      <w:pPr>
        <w:pStyle w:val="4"/>
      </w:pPr>
      <w:r>
        <w:t>一、开机与启动</w:t>
      </w:r>
    </w:p>
    <w:p w14:paraId="04B320A5">
      <w:pPr>
        <w:spacing w:before="40" w:after="40"/>
        <w:ind w:left="480"/>
      </w:pPr>
      <w:r>
        <w:t>1. 打开电脑，等 Windows 启动完。</w:t>
      </w:r>
    </w:p>
    <w:p w14:paraId="5E7952FF">
      <w:pPr>
        <w:spacing w:before="40" w:after="40"/>
        <w:ind w:left="480"/>
      </w:pPr>
      <w:r>
        <w:t xml:space="preserve">2. 双击桌面上的 </w:t>
      </w:r>
      <w:r>
        <w:rPr>
          <w:b/>
        </w:rPr>
        <w:t>CommandCenter</w:t>
      </w:r>
      <w:r>
        <w:t>（上位机检测程序）图标。</w:t>
      </w:r>
    </w:p>
    <w:p w14:paraId="348D4CAA">
      <w:pPr>
        <w:spacing w:before="40" w:after="40"/>
        <w:ind w:left="480"/>
      </w:pPr>
      <w:r>
        <w:t>3. 等 2~3 秒，</w:t>
      </w:r>
      <w:r>
        <w:rPr>
          <w:b/>
        </w:rPr>
        <w:t>主界面自动铺满屏幕</w:t>
      </w:r>
      <w:r>
        <w:t>，出现一排排的检测窗口就说明启动成功。</w:t>
      </w:r>
    </w:p>
    <w:p w14:paraId="31F38DC5">
      <w:pPr>
        <w:spacing w:before="40" w:after="40"/>
        <w:ind w:left="480"/>
      </w:pPr>
      <w:r>
        <w:t>4. 正常生产</w:t>
      </w:r>
      <w:r>
        <w:rPr>
          <w:b/>
        </w:rPr>
        <w:t>不需要登录</w:t>
      </w:r>
      <w:r>
        <w:t>。只有维护人员改参数时，点右上角"系统设置"才需要输入管理员账号。</w:t>
      </w:r>
    </w:p>
    <w:p w14:paraId="6D02D0D9">
      <w:pPr>
        <w:shd w:val="clear" w:fill="EAF1FB"/>
        <w:spacing w:before="80" w:after="80"/>
        <w:ind w:left="360"/>
      </w:pPr>
      <w:r>
        <w:t xml:space="preserve">启动失败怎么办：看看电脑右下角有没有报错；确认 </w:t>
      </w:r>
      <w:r>
        <w:rPr>
          <w:rFonts w:ascii="Consolas" w:hAnsi="Consolas" w:eastAsia="宋体"/>
          <w:sz w:val="20"/>
        </w:rPr>
        <w:t>Config</w:t>
      </w:r>
      <w:r>
        <w:t xml:space="preserve"> 文件夹没被动过。还是起不来就叫工程师，</w:t>
      </w:r>
      <w:r>
        <w:rPr>
          <w:b/>
        </w:rPr>
        <w:t>不要自己删文件</w:t>
      </w:r>
      <w:r>
        <w:t>。</w:t>
      </w:r>
    </w:p>
    <w:p w14:paraId="5E3EFD10">
      <w:pPr>
        <w:pBdr>
          <w:bottom w:val="single" w:color="808080" w:sz="6" w:space="0"/>
        </w:pBdr>
      </w:pPr>
    </w:p>
    <w:p w14:paraId="2B0A9AC2">
      <w:pPr>
        <w:pStyle w:val="4"/>
      </w:pPr>
      <w:r>
        <w:t>二、认识主界面</w:t>
      </w:r>
    </w:p>
    <w:p w14:paraId="6BEB7883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5C1B4D0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产品型号:[U171 ▾]  序列号:[SN12345][人工补录] 总数:0 OK:0 NG:0 [系统设置]  ●PLC ●扫码枪 ●相机1 ●相机2│</w:t>
      </w:r>
    </w:p>
    <w:p w14:paraId="71FD2F9C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54419D20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┌──────┐ ┌──────┐ ┌──────┐ ┌──────┐ ┌──────┐                    │</w:t>
      </w:r>
    </w:p>
    <w:p w14:paraId="2AB01460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│  W1  │ │  W2  │ │  W3  │ │  W4  │ │  W5  │   ← 检测窗口矩阵    │</w:t>
      </w:r>
    </w:p>
    <w:p w14:paraId="4E5B9ABB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│ 图 片│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宋体"/>
          <w:sz w:val="18"/>
        </w:rPr>
        <w:t>│ 图 片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宋体"/>
          <w:sz w:val="18"/>
        </w:rPr>
        <w:t>│ │ 图 片│ │ 图 片│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 </w:t>
      </w:r>
      <w:r>
        <w:rPr>
          <w:rFonts w:ascii="Consolas" w:hAnsi="Consolas" w:eastAsia="宋体"/>
          <w:sz w:val="18"/>
        </w:rPr>
        <w:t>│ 图 片│     一格=一个检测点 │</w:t>
      </w:r>
    </w:p>
    <w:p w14:paraId="5B6DA1D5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 └──────┘ └──────┘ └──────┘ └──────┘ └──────┘                    │</w:t>
      </w:r>
    </w:p>
    <w:p w14:paraId="632C349A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70154C83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│ 状态: 等待检测…                                                   │</w:t>
      </w:r>
      <w:bookmarkStart w:id="0" w:name="_GoBack"/>
      <w:bookmarkEnd w:id="0"/>
    </w:p>
    <w:p w14:paraId="2CA6AD78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FB8147C">
      <w:r>
        <w:t>逐个说明：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9A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DEBF7"/>
          </w:tcPr>
          <w:p w14:paraId="1451EF0D">
            <w:pPr>
              <w:spacing w:after="0" w:line="240" w:lineRule="auto"/>
            </w:pPr>
            <w:r>
              <w:rPr>
                <w:b/>
              </w:rPr>
              <w:t>位置</w:t>
            </w:r>
          </w:p>
        </w:tc>
        <w:tc>
          <w:tcPr>
            <w:tcW w:w="2880" w:type="dxa"/>
            <w:shd w:val="clear" w:color="auto" w:fill="DDEBF7"/>
          </w:tcPr>
          <w:p w14:paraId="6E1CE81C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880" w:type="dxa"/>
            <w:shd w:val="clear" w:color="auto" w:fill="DDEBF7"/>
          </w:tcPr>
          <w:p w14:paraId="6E5D656A">
            <w:pPr>
              <w:spacing w:after="0" w:line="240" w:lineRule="auto"/>
            </w:pPr>
            <w:r>
              <w:rPr>
                <w:b/>
              </w:rPr>
              <w:t>是什么 / 怎么看</w:t>
            </w:r>
          </w:p>
        </w:tc>
      </w:tr>
      <w:tr w14:paraId="0D53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86691">
            <w:pPr>
              <w:spacing w:after="0" w:line="240" w:lineRule="auto"/>
            </w:pPr>
            <w:r>
              <w:t>左上</w:t>
            </w:r>
          </w:p>
        </w:tc>
        <w:tc>
          <w:tcPr>
            <w:tcW w:w="2880" w:type="dxa"/>
          </w:tcPr>
          <w:p w14:paraId="7C2F250A">
            <w:pPr>
              <w:spacing w:after="0" w:line="240" w:lineRule="auto"/>
            </w:pPr>
            <w:r>
              <w:rPr>
                <w:b/>
              </w:rPr>
              <w:t>产品型号</w:t>
            </w:r>
          </w:p>
        </w:tc>
        <w:tc>
          <w:tcPr>
            <w:tcW w:w="2880" w:type="dxa"/>
          </w:tcPr>
          <w:p w14:paraId="66861D7B">
            <w:pPr>
              <w:spacing w:after="0" w:line="240" w:lineRule="auto"/>
            </w:pPr>
            <w:r>
              <w:t>当前正在做的产品型号。点下拉可以直接切换，切换后相机自动换对应程序，</w:t>
            </w:r>
            <w:r>
              <w:rPr>
                <w:b/>
              </w:rPr>
              <w:t>设备不用重启</w:t>
            </w:r>
          </w:p>
        </w:tc>
      </w:tr>
      <w:tr w14:paraId="4CC1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FB6E8D">
            <w:pPr>
              <w:spacing w:after="0" w:line="240" w:lineRule="auto"/>
            </w:pPr>
            <w:r>
              <w:t>中间</w:t>
            </w:r>
          </w:p>
        </w:tc>
        <w:tc>
          <w:tcPr>
            <w:tcW w:w="2880" w:type="dxa"/>
          </w:tcPr>
          <w:p w14:paraId="3960D86D">
            <w:pPr>
              <w:spacing w:after="0" w:line="240" w:lineRule="auto"/>
            </w:pPr>
            <w:r>
              <w:rPr>
                <w:b/>
              </w:rPr>
              <w:t>序列号</w:t>
            </w:r>
          </w:p>
        </w:tc>
        <w:tc>
          <w:tcPr>
            <w:tcW w:w="2880" w:type="dxa"/>
          </w:tcPr>
          <w:p w14:paraId="49FA847F">
            <w:pPr>
              <w:spacing w:after="0" w:line="240" w:lineRule="auto"/>
            </w:pPr>
            <w:r>
              <w:t>当前这一件产品的条码。扫码枪扫到会自动填进来（只读显示）</w:t>
            </w:r>
          </w:p>
        </w:tc>
      </w:tr>
      <w:tr w14:paraId="587C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DF51BA">
            <w:pPr>
              <w:spacing w:after="0" w:line="240" w:lineRule="auto"/>
            </w:pPr>
            <w:r>
              <w:t>按钮</w:t>
            </w:r>
          </w:p>
        </w:tc>
        <w:tc>
          <w:tcPr>
            <w:tcW w:w="2880" w:type="dxa"/>
          </w:tcPr>
          <w:p w14:paraId="4BABE8CF">
            <w:pPr>
              <w:spacing w:after="0" w:line="240" w:lineRule="auto"/>
            </w:pPr>
            <w:r>
              <w:rPr>
                <w:b/>
              </w:rPr>
              <w:t>【人工补录】</w:t>
            </w:r>
          </w:p>
        </w:tc>
        <w:tc>
          <w:tcPr>
            <w:tcW w:w="2880" w:type="dxa"/>
          </w:tcPr>
          <w:p w14:paraId="4556DEB1">
            <w:pPr>
              <w:spacing w:after="0" w:line="240" w:lineRule="auto"/>
            </w:pPr>
            <w:r>
              <w:t>扫码枪没扫到码时，手动输入/修改条码用</w:t>
            </w:r>
          </w:p>
        </w:tc>
      </w:tr>
      <w:tr w14:paraId="1D91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041CD">
            <w:pPr>
              <w:spacing w:after="0" w:line="240" w:lineRule="auto"/>
            </w:pPr>
            <w:r>
              <w:t>标题栏</w:t>
            </w:r>
          </w:p>
        </w:tc>
        <w:tc>
          <w:tcPr>
            <w:tcW w:w="2880" w:type="dxa"/>
          </w:tcPr>
          <w:p w14:paraId="59C7F8EC">
            <w:pPr>
              <w:spacing w:after="0" w:line="240" w:lineRule="auto"/>
            </w:pPr>
            <w:r>
              <w:rPr>
                <w:b/>
              </w:rPr>
              <w:t>总数 / OK / NG</w:t>
            </w:r>
          </w:p>
        </w:tc>
        <w:tc>
          <w:tcPr>
            <w:tcW w:w="2880" w:type="dxa"/>
          </w:tcPr>
          <w:p w14:paraId="66767146">
            <w:pPr>
              <w:spacing w:after="0" w:line="240" w:lineRule="auto"/>
            </w:pPr>
            <w:r>
              <w:rPr>
                <w:b/>
              </w:rPr>
              <w:t>当前这一个工件</w:t>
            </w:r>
            <w:r>
              <w:t>的检测点数：OK=绿色、NG=红色。每来一件新产品会自动清零重数</w:t>
            </w:r>
          </w:p>
        </w:tc>
      </w:tr>
      <w:tr w14:paraId="1E138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C98DE8">
            <w:pPr>
              <w:spacing w:after="0" w:line="240" w:lineRule="auto"/>
            </w:pPr>
            <w:r>
              <w:t>右上角</w:t>
            </w:r>
          </w:p>
        </w:tc>
        <w:tc>
          <w:tcPr>
            <w:tcW w:w="2880" w:type="dxa"/>
          </w:tcPr>
          <w:p w14:paraId="20B33F46">
            <w:pPr>
              <w:spacing w:after="0" w:line="240" w:lineRule="auto"/>
            </w:pPr>
            <w:r>
              <w:rPr>
                <w:b/>
              </w:rPr>
              <w:t>● 圆点灯</w:t>
            </w:r>
          </w:p>
        </w:tc>
        <w:tc>
          <w:tcPr>
            <w:tcW w:w="2880" w:type="dxa"/>
          </w:tcPr>
          <w:p w14:paraId="2431801C">
            <w:pPr>
              <w:spacing w:after="0" w:line="240" w:lineRule="auto"/>
            </w:pPr>
            <w:r>
              <w:t>四个灯：PLC、扫码枪、相机1、相机2。</w:t>
            </w:r>
            <w:r>
              <w:rPr>
                <w:b/>
              </w:rPr>
              <w:t>绿=正常，红=有问题</w:t>
            </w:r>
            <w:r>
              <w:t>（PLC 黄色=在等主站，属正常）</w:t>
            </w:r>
          </w:p>
        </w:tc>
      </w:tr>
      <w:tr w14:paraId="1ACC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41630">
            <w:pPr>
              <w:spacing w:after="0" w:line="240" w:lineRule="auto"/>
            </w:pPr>
            <w:r>
              <w:t>中间</w:t>
            </w:r>
          </w:p>
        </w:tc>
        <w:tc>
          <w:tcPr>
            <w:tcW w:w="2880" w:type="dxa"/>
          </w:tcPr>
          <w:p w14:paraId="49198280">
            <w:pPr>
              <w:spacing w:after="0" w:line="240" w:lineRule="auto"/>
            </w:pPr>
            <w:r>
              <w:rPr>
                <w:b/>
              </w:rPr>
              <w:t>窗口矩阵</w:t>
            </w:r>
          </w:p>
        </w:tc>
        <w:tc>
          <w:tcPr>
            <w:tcW w:w="2880" w:type="dxa"/>
          </w:tcPr>
          <w:p w14:paraId="3792EEA6">
            <w:pPr>
              <w:spacing w:after="0" w:line="240" w:lineRule="auto"/>
            </w:pPr>
            <w:r>
              <w:t>每一格是一个检测点位的相机画面。拍完自动刷新最新图片；格子右下角</w:t>
            </w:r>
            <w:r>
              <w:rPr>
                <w:b/>
              </w:rPr>
              <w:t>绿色框=这个点OK、红色框=NG</w:t>
            </w:r>
          </w:p>
        </w:tc>
      </w:tr>
      <w:tr w14:paraId="22C0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729195">
            <w:pPr>
              <w:spacing w:after="0" w:line="240" w:lineRule="auto"/>
            </w:pPr>
            <w:r>
              <w:t>底部</w:t>
            </w:r>
          </w:p>
        </w:tc>
        <w:tc>
          <w:tcPr>
            <w:tcW w:w="2880" w:type="dxa"/>
          </w:tcPr>
          <w:p w14:paraId="66D1F088">
            <w:pPr>
              <w:spacing w:after="0" w:line="240" w:lineRule="auto"/>
            </w:pPr>
            <w:r>
              <w:rPr>
                <w:b/>
              </w:rPr>
              <w:t>状态栏</w:t>
            </w:r>
          </w:p>
        </w:tc>
        <w:tc>
          <w:tcPr>
            <w:tcW w:w="2880" w:type="dxa"/>
          </w:tcPr>
          <w:p w14:paraId="57FCB351">
            <w:pPr>
              <w:spacing w:after="0" w:line="240" w:lineRule="auto"/>
            </w:pPr>
            <w:r>
              <w:t>现在系统在干什么：等扫码、拍照中、切型号等</w:t>
            </w:r>
          </w:p>
        </w:tc>
      </w:tr>
    </w:tbl>
    <w:p w14:paraId="794FEBF7"/>
    <w:p w14:paraId="7804CE82">
      <w:pPr>
        <w:shd w:val="clear" w:fill="EAF1FB"/>
        <w:spacing w:before="80" w:after="80"/>
        <w:ind w:left="360"/>
      </w:pPr>
      <w:r>
        <w:rPr>
          <w:b/>
        </w:rPr>
        <w:t>提醒</w:t>
      </w:r>
      <w:r>
        <w:t>：每次新工件到位，所有窗口会先清空变深灰色、计数归零，这是正常现象，说明这一件从头开始检测了。</w:t>
      </w:r>
    </w:p>
    <w:p w14:paraId="1F209592">
      <w:pPr>
        <w:pBdr>
          <w:bottom w:val="single" w:color="808080" w:sz="6" w:space="0"/>
        </w:pBdr>
      </w:pPr>
    </w:p>
    <w:p w14:paraId="7D10A179">
      <w:pPr>
        <w:pStyle w:val="4"/>
      </w:pPr>
      <w:r>
        <w:t>三、每天的标准流程</w:t>
      </w:r>
    </w:p>
    <w:p w14:paraId="377AE4E2">
      <w:pPr>
        <w:spacing w:before="40" w:after="40"/>
        <w:ind w:left="480"/>
      </w:pPr>
      <w:r>
        <w:t>1. 开机启动程序。</w:t>
      </w:r>
    </w:p>
    <w:p w14:paraId="3324518A">
      <w:pPr>
        <w:spacing w:before="40" w:after="40"/>
        <w:ind w:left="480"/>
      </w:pPr>
      <w:r>
        <w:t>2. 确认右上角四个圆点灯：</w:t>
      </w:r>
      <w:r>
        <w:rPr>
          <w:b/>
        </w:rPr>
        <w:t>PLC、扫码枪、相机1、相机2 都要绿</w:t>
      </w:r>
      <w:r>
        <w:t>（黄色 PLC 可以等）。有红的先别开工，看第八节。</w:t>
      </w:r>
    </w:p>
    <w:p w14:paraId="157D393D">
      <w:pPr>
        <w:spacing w:before="40" w:after="40"/>
        <w:ind w:left="480"/>
      </w:pPr>
      <w:r>
        <w:t>3. 确认左上角</w:t>
      </w:r>
      <w:r>
        <w:rPr>
          <w:b/>
        </w:rPr>
        <w:t>产品型号</w:t>
      </w:r>
      <w:r>
        <w:t>是今天要做的型号，不对就点下拉切换，等状态栏显示"型号切换完成"。</w:t>
      </w:r>
    </w:p>
    <w:p w14:paraId="732C9EB0">
      <w:pPr>
        <w:spacing w:before="40" w:after="40"/>
        <w:ind w:left="480"/>
      </w:pPr>
      <w:r>
        <w:t>4. 放工件 → 扫码枪自动读条码 → 相机自动拍照 → 窗口逐格出图 → 每个点自动判定 OK/NG。</w:t>
      </w:r>
    </w:p>
    <w:p w14:paraId="4E609BE7">
      <w:pPr>
        <w:spacing w:before="40" w:after="40"/>
        <w:ind w:left="480"/>
      </w:pPr>
      <w:r>
        <w:t>5. 正常生产时</w:t>
      </w:r>
      <w:r>
        <w:rPr>
          <w:b/>
        </w:rPr>
        <w:t>不用操作</w:t>
      </w:r>
      <w:r>
        <w:t>，看着窗口画面和计数即可。</w:t>
      </w:r>
    </w:p>
    <w:p w14:paraId="24A23E22">
      <w:pPr>
        <w:pBdr>
          <w:bottom w:val="single" w:color="808080" w:sz="6" w:space="0"/>
        </w:pBdr>
      </w:pPr>
    </w:p>
    <w:p w14:paraId="073E185A">
      <w:pPr>
        <w:pStyle w:val="4"/>
      </w:pPr>
      <w:r>
        <w:t>四、序列号（SN）——很重要</w:t>
      </w:r>
    </w:p>
    <w:p w14:paraId="402EE23E">
      <w:pPr>
        <w:spacing w:before="40" w:after="40"/>
        <w:ind w:left="480"/>
      </w:pPr>
      <w:r>
        <w:t xml:space="preserve">• </w:t>
      </w:r>
      <w:r>
        <w:rPr>
          <w:b/>
        </w:rPr>
        <w:t>正常</w:t>
      </w:r>
      <w:r>
        <w:t>：扫码枪扫到条码，会自动显示在"序列号:"后面，不用管。</w:t>
      </w:r>
    </w:p>
    <w:p w14:paraId="69FAC67C">
      <w:pPr>
        <w:spacing w:before="40" w:after="40"/>
        <w:ind w:left="480"/>
      </w:pPr>
      <w:r>
        <w:t xml:space="preserve">• </w:t>
      </w:r>
      <w:r>
        <w:rPr>
          <w:b/>
        </w:rPr>
        <w:t>扫码枪没扫到、或扫错了</w:t>
      </w:r>
      <w:r>
        <w:t>：点旁边的</w:t>
      </w:r>
      <w:r>
        <w:rPr>
          <w:b/>
        </w:rPr>
        <w:t>【人工补录】</w:t>
      </w:r>
      <w:r>
        <w:t xml:space="preserve">按钮 → 弹出输入框 → 输入或修改条码 → </w:t>
      </w:r>
      <w:r>
        <w:rPr>
          <w:b/>
        </w:rPr>
        <w:t>按回车确定</w:t>
      </w:r>
      <w:r>
        <w:t>（按 Esc 取消）。</w:t>
      </w:r>
    </w:p>
    <w:p w14:paraId="799A7F44">
      <w:pPr>
        <w:spacing w:before="40" w:after="40"/>
        <w:ind w:left="480"/>
      </w:pPr>
      <w:r>
        <w:t>• 输入时注意：</w:t>
      </w:r>
      <w:r>
        <w:rPr>
          <w:b/>
        </w:rPr>
        <w:t>不能填空</w:t>
      </w:r>
      <w:r>
        <w:t>确定；真不要这个码就点取消。</w:t>
      </w:r>
    </w:p>
    <w:p w14:paraId="046437C5">
      <w:pPr>
        <w:shd w:val="clear" w:fill="EAF1FB"/>
        <w:spacing w:before="80" w:after="80"/>
        <w:ind w:left="360"/>
      </w:pPr>
      <w:r>
        <w:t>⚠️ 序列号决定照片归档到哪个文件夹（</w:t>
      </w:r>
      <w:r>
        <w:rPr>
          <w:rFonts w:ascii="Consolas" w:hAnsi="Consolas" w:eastAsia="宋体"/>
          <w:sz w:val="20"/>
        </w:rPr>
        <w:t>日期/条码号/...</w:t>
      </w:r>
      <w:r>
        <w:t>），</w:t>
      </w:r>
      <w:r>
        <w:rPr>
          <w:b/>
        </w:rPr>
        <w:t>条码不对，照片就存错地方</w:t>
      </w:r>
      <w:r>
        <w:t>。每次换工件留意一下序列号是否跟工件一致。</w:t>
      </w:r>
    </w:p>
    <w:p w14:paraId="5837659B">
      <w:pPr>
        <w:pBdr>
          <w:bottom w:val="single" w:color="808080" w:sz="6" w:space="0"/>
        </w:pBdr>
      </w:pPr>
    </w:p>
    <w:p w14:paraId="30804E29">
      <w:pPr>
        <w:pStyle w:val="4"/>
      </w:pPr>
      <w:r>
        <w:t>五、扫码枪出问题（重点看这条）</w:t>
      </w:r>
    </w:p>
    <w:p w14:paraId="7CE703F9">
      <w:pPr>
        <w:pStyle w:val="5"/>
      </w:pPr>
      <w:r>
        <w:t>现象</w:t>
      </w:r>
    </w:p>
    <w:p w14:paraId="0D045EFA">
      <w:r>
        <w:t>屏幕上弹出提醒：</w:t>
      </w:r>
      <w:r>
        <w:rPr>
          <w:b/>
        </w:rPr>
        <w:t>"扫码枪异常，请检查扫码枪或进行人工补录"</w:t>
      </w:r>
      <w:r>
        <w:t>。</w:t>
      </w:r>
    </w:p>
    <w:p w14:paraId="1C9BC845">
      <w:pPr>
        <w:pStyle w:val="5"/>
      </w:pPr>
      <w:r>
        <w:t>原因</w:t>
      </w:r>
    </w:p>
    <w:p w14:paraId="0C413D40">
      <w:r>
        <w:t>扫码枪这一下没读到码（条码脏/距离远/枪的线松了/枪坏了）。</w:t>
      </w:r>
    </w:p>
    <w:p w14:paraId="1F52871A">
      <w:pPr>
        <w:pStyle w:val="5"/>
      </w:pPr>
      <w:r>
        <w:t>怎么办（按顺序）</w:t>
      </w:r>
    </w:p>
    <w:p w14:paraId="72FF5DB0">
      <w:pPr>
        <w:spacing w:before="40" w:after="40"/>
        <w:ind w:left="480"/>
      </w:pPr>
      <w:r>
        <w:t xml:space="preserve">1. </w:t>
      </w:r>
      <w:r>
        <w:rPr>
          <w:b/>
        </w:rPr>
        <w:t>看一眼枪</w:t>
      </w:r>
      <w:r>
        <w:t>：激光有没有在闪、线有没有松。把条码放正、放近一点再试。</w:t>
      </w:r>
    </w:p>
    <w:p w14:paraId="56A6C700">
      <w:pPr>
        <w:spacing w:before="40" w:after="40"/>
        <w:ind w:left="480"/>
      </w:pPr>
      <w:r>
        <w:t xml:space="preserve">2. </w:t>
      </w:r>
      <w:r>
        <w:rPr>
          <w:b/>
        </w:rPr>
        <w:t>枪恢复后</w:t>
      </w:r>
      <w:r>
        <w:t>：弹窗会自动关闭，什么都不用做。</w:t>
      </w:r>
    </w:p>
    <w:p w14:paraId="5A8F2548">
      <w:pPr>
        <w:spacing w:before="40" w:after="40"/>
        <w:ind w:left="480"/>
      </w:pPr>
      <w:r>
        <w:t xml:space="preserve">3. </w:t>
      </w:r>
      <w:r>
        <w:rPr>
          <w:b/>
        </w:rPr>
        <w:t>一时修不好</w:t>
      </w:r>
      <w:r>
        <w:t>：点</w:t>
      </w:r>
      <w:r>
        <w:rPr>
          <w:b/>
        </w:rPr>
        <w:t>【人工补录】</w:t>
      </w:r>
      <w:r>
        <w:t>，手动输入这一件的条码，生产继续往下走。</w:t>
      </w:r>
    </w:p>
    <w:p w14:paraId="4FF3C6BF">
      <w:pPr>
        <w:spacing w:before="40" w:after="40"/>
        <w:ind w:left="480"/>
      </w:pPr>
      <w:r>
        <w:t xml:space="preserve">4. </w:t>
      </w:r>
      <w:r>
        <w:rPr>
          <w:b/>
        </w:rPr>
        <w:t>点【稍后处理】</w:t>
      </w:r>
      <w:r>
        <w:t>：只表示"先不烦我"，</w:t>
      </w:r>
      <w:r>
        <w:rPr>
          <w:b/>
        </w:rPr>
        <w:t>这一件还欠着条码</w:t>
      </w:r>
      <w:r>
        <w:t>，程序会一直等——稍后一定要通过【人工补录】补上，否则流程卡住。</w:t>
      </w:r>
    </w:p>
    <w:p w14:paraId="07F2730D">
      <w:pPr>
        <w:spacing w:before="40" w:after="40"/>
        <w:ind w:left="480"/>
      </w:pPr>
      <w:r>
        <w:t xml:space="preserve">5. 弹窗里有 </w:t>
      </w:r>
      <w:r>
        <w:rPr>
          <w:b/>
        </w:rPr>
        <w:t>☐ 今日不再提醒</w:t>
      </w:r>
      <w:r>
        <w:t>：勾上后今天之内不再弹窗（件照样要补录，只是不吵你了）。适合"枪已经报修、今天就用补录顶着"的情况。</w:t>
      </w:r>
    </w:p>
    <w:p w14:paraId="0F764971">
      <w:pPr>
        <w:shd w:val="clear" w:fill="EAF1FB"/>
        <w:spacing w:before="80" w:after="80"/>
        <w:ind w:left="360"/>
      </w:pPr>
      <w:r>
        <w:t xml:space="preserve">⚠️ </w:t>
      </w:r>
      <w:r>
        <w:rPr>
          <w:b/>
        </w:rPr>
        <w:t>弹窗不是没事发生，是这一件的码没读到</w:t>
      </w:r>
      <w:r>
        <w:t>。不要一直点【稍后处理】当没看见——</w:t>
      </w:r>
      <w:r>
        <w:rPr>
          <w:b/>
        </w:rPr>
        <w:t>不补录，这一件就过不去</w:t>
      </w:r>
      <w:r>
        <w:t>。</w:t>
      </w:r>
    </w:p>
    <w:p w14:paraId="07E7DE01">
      <w:pPr>
        <w:pBdr>
          <w:bottom w:val="single" w:color="808080" w:sz="6" w:space="0"/>
        </w:pBdr>
      </w:pPr>
    </w:p>
    <w:p w14:paraId="6DFF0188">
      <w:pPr>
        <w:pStyle w:val="4"/>
      </w:pPr>
      <w:r>
        <w:t>六、放大看某一格的画面</w:t>
      </w:r>
    </w:p>
    <w:p w14:paraId="672E9599">
      <w:pPr>
        <w:spacing w:before="40" w:after="40"/>
        <w:ind w:left="480"/>
      </w:pPr>
      <w:r>
        <w:t xml:space="preserve">• </w:t>
      </w:r>
      <w:r>
        <w:rPr>
          <w:b/>
        </w:rPr>
        <w:t>双击</w:t>
      </w:r>
      <w:r>
        <w:t>任意一个窗口 → 全屏放大看细节（放大后画面照常实时刷新）。</w:t>
      </w:r>
    </w:p>
    <w:p w14:paraId="7EBCBECB">
      <w:pPr>
        <w:spacing w:before="40" w:after="40"/>
        <w:ind w:left="480"/>
      </w:pPr>
      <w:r>
        <w:t xml:space="preserve">• </w:t>
      </w:r>
      <w:r>
        <w:rPr>
          <w:b/>
        </w:rPr>
        <w:t>再双击一次 / 按 Esc</w:t>
      </w:r>
      <w:r>
        <w:t xml:space="preserve"> → 还原回原位。</w:t>
      </w:r>
    </w:p>
    <w:p w14:paraId="2DBB7BE4">
      <w:pPr>
        <w:spacing w:before="40" w:after="40"/>
        <w:ind w:left="480"/>
      </w:pPr>
      <w:r>
        <w:t>• 全屏时想看别的格子：直接双击另一个窗口即可切换。</w:t>
      </w:r>
    </w:p>
    <w:p w14:paraId="6860330D">
      <w:pPr>
        <w:pBdr>
          <w:bottom w:val="single" w:color="808080" w:sz="6" w:space="0"/>
        </w:pBdr>
      </w:pPr>
    </w:p>
    <w:p w14:paraId="1FEF357B">
      <w:pPr>
        <w:pStyle w:val="4"/>
      </w:pPr>
      <w:r>
        <w:t>七、照片存在哪里（查图找档）</w:t>
      </w:r>
    </w:p>
    <w:p w14:paraId="156B52DE">
      <w:pPr>
        <w:spacing w:before="40" w:after="40"/>
        <w:ind w:left="480"/>
      </w:pPr>
      <w:r>
        <w:t>• 程序自动把每次检测的照片存到电脑的图片目录，结构是：</w:t>
      </w:r>
    </w:p>
    <w:p w14:paraId="4E80129B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>E:\Images（图片根目录）</w:t>
      </w:r>
    </w:p>
    <w:p w14:paraId="78B6472B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└─ 2026年08月17日（日期）</w:t>
      </w:r>
    </w:p>
    <w:p w14:paraId="1B76040E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└─ SN12345（条码号）</w:t>
      </w:r>
    </w:p>
    <w:p w14:paraId="2F48A193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└─ 上相机（哪个相机拍的）</w:t>
      </w:r>
    </w:p>
    <w:p w14:paraId="530EF24D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    ├─ OK（这个点判定合格）</w:t>
      </w:r>
    </w:p>
    <w:p w14:paraId="730E6C27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    └─ NG（这个点判定不合格）</w:t>
      </w:r>
    </w:p>
    <w:p w14:paraId="76A82FBE">
      <w:pPr>
        <w:shd w:val="clear" w:fill="F2F2F2"/>
        <w:spacing w:before="0" w:after="0" w:line="240" w:lineRule="auto"/>
        <w:ind w:left="240"/>
      </w:pPr>
      <w:r>
        <w:rPr>
          <w:rFonts w:ascii="Consolas" w:hAnsi="Consolas" w:eastAsia="宋体"/>
          <w:sz w:val="18"/>
        </w:rPr>
        <w:t xml:space="preserve">                 └─ 001_20260817_164022_461.jpeg（照片）</w:t>
      </w:r>
    </w:p>
    <w:p w14:paraId="0EF32F8B">
      <w:pPr>
        <w:spacing w:before="40" w:after="40"/>
        <w:ind w:left="480"/>
      </w:pPr>
      <w:r>
        <w:t>• 想查某一件的照片：让组长/工程师打开对应文件夹即可。</w:t>
      </w:r>
    </w:p>
    <w:p w14:paraId="07CDF5B2">
      <w:pPr>
        <w:spacing w:before="40" w:after="40"/>
        <w:ind w:left="480"/>
      </w:pPr>
      <w:r>
        <w:t xml:space="preserve">• </w:t>
      </w:r>
      <w:r>
        <w:rPr>
          <w:b/>
        </w:rPr>
        <w:t>照片默认保留 30 天自动清理</w:t>
      </w:r>
      <w:r>
        <w:t>，重要的早点拷走。</w:t>
      </w:r>
    </w:p>
    <w:p w14:paraId="09635FB5">
      <w:pPr>
        <w:pBdr>
          <w:bottom w:val="single" w:color="808080" w:sz="6" w:space="0"/>
        </w:pBdr>
      </w:pPr>
    </w:p>
    <w:p w14:paraId="6DAC8EF2">
      <w:pPr>
        <w:pStyle w:val="4"/>
      </w:pPr>
      <w:r>
        <w:t>八、连接灯红了怎么办（现场速查）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75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DEBF7"/>
          </w:tcPr>
          <w:p w14:paraId="3423F285">
            <w:pPr>
              <w:spacing w:after="0" w:line="240" w:lineRule="auto"/>
            </w:pPr>
            <w:r>
              <w:rPr>
                <w:b/>
              </w:rPr>
              <w:t>现象</w:t>
            </w:r>
          </w:p>
        </w:tc>
        <w:tc>
          <w:tcPr>
            <w:tcW w:w="2880" w:type="dxa"/>
            <w:shd w:val="clear" w:color="auto" w:fill="DDEBF7"/>
          </w:tcPr>
          <w:p w14:paraId="4E66AE1F">
            <w:pPr>
              <w:spacing w:after="0" w:line="240" w:lineRule="auto"/>
            </w:pPr>
            <w:r>
              <w:rPr>
                <w:b/>
              </w:rPr>
              <w:t>什么意思</w:t>
            </w:r>
          </w:p>
        </w:tc>
        <w:tc>
          <w:tcPr>
            <w:tcW w:w="2880" w:type="dxa"/>
            <w:shd w:val="clear" w:color="auto" w:fill="DDEBF7"/>
          </w:tcPr>
          <w:p w14:paraId="54C7E497">
            <w:pPr>
              <w:spacing w:after="0" w:line="240" w:lineRule="auto"/>
            </w:pPr>
            <w:r>
              <w:rPr>
                <w:b/>
              </w:rPr>
              <w:t>操作员怎么办</w:t>
            </w:r>
          </w:p>
        </w:tc>
      </w:tr>
      <w:tr w14:paraId="479A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82113C">
            <w:pPr>
              <w:spacing w:after="0" w:line="240" w:lineRule="auto"/>
            </w:pPr>
            <w:r>
              <w:rPr>
                <w:b/>
              </w:rPr>
              <w:t>PLC 灯红</w:t>
            </w:r>
          </w:p>
        </w:tc>
        <w:tc>
          <w:tcPr>
            <w:tcW w:w="2880" w:type="dxa"/>
          </w:tcPr>
          <w:p w14:paraId="5B71D694">
            <w:pPr>
              <w:spacing w:after="0" w:line="240" w:lineRule="auto"/>
            </w:pPr>
            <w:r>
              <w:t>PLC 通讯断了</w:t>
            </w:r>
          </w:p>
        </w:tc>
        <w:tc>
          <w:tcPr>
            <w:tcW w:w="2880" w:type="dxa"/>
          </w:tcPr>
          <w:p w14:paraId="6A568FDA">
            <w:pPr>
              <w:spacing w:after="0" w:line="240" w:lineRule="auto"/>
            </w:pPr>
            <w:r>
              <w:t>别开工，叫工程师</w:t>
            </w:r>
          </w:p>
        </w:tc>
      </w:tr>
      <w:tr w14:paraId="1FAB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821C9E">
            <w:pPr>
              <w:spacing w:after="0" w:line="240" w:lineRule="auto"/>
            </w:pPr>
            <w:r>
              <w:rPr>
                <w:b/>
              </w:rPr>
              <w:t>PLC 灯黄</w:t>
            </w:r>
          </w:p>
        </w:tc>
        <w:tc>
          <w:tcPr>
            <w:tcW w:w="2880" w:type="dxa"/>
          </w:tcPr>
          <w:p w14:paraId="42653C45">
            <w:pPr>
              <w:spacing w:after="0" w:line="240" w:lineRule="auto"/>
            </w:pPr>
            <w:r>
              <w:t>在等 PLC 主站连进来</w:t>
            </w:r>
          </w:p>
        </w:tc>
        <w:tc>
          <w:tcPr>
            <w:tcW w:w="2880" w:type="dxa"/>
          </w:tcPr>
          <w:p w14:paraId="45FCE862">
            <w:pPr>
              <w:spacing w:after="0" w:line="240" w:lineRule="auto"/>
            </w:pPr>
            <w:r>
              <w:t>正常等待，不用管</w:t>
            </w:r>
          </w:p>
        </w:tc>
      </w:tr>
      <w:tr w14:paraId="0F70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999909">
            <w:pPr>
              <w:spacing w:after="0" w:line="240" w:lineRule="auto"/>
            </w:pPr>
            <w:r>
              <w:rPr>
                <w:b/>
              </w:rPr>
              <w:t>扫码枪灯红</w:t>
            </w:r>
          </w:p>
        </w:tc>
        <w:tc>
          <w:tcPr>
            <w:tcW w:w="2880" w:type="dxa"/>
          </w:tcPr>
          <w:p w14:paraId="0B6D971D">
            <w:pPr>
              <w:spacing w:after="0" w:line="240" w:lineRule="auto"/>
            </w:pPr>
            <w:r>
              <w:t>扫码枪没连上</w:t>
            </w:r>
          </w:p>
        </w:tc>
        <w:tc>
          <w:tcPr>
            <w:tcW w:w="2880" w:type="dxa"/>
          </w:tcPr>
          <w:p w14:paraId="39D6B932">
            <w:pPr>
              <w:spacing w:after="0" w:line="240" w:lineRule="auto"/>
            </w:pPr>
            <w:r>
              <w:t>检查枪的线/电源；按第五节用【人工补录】顶着</w:t>
            </w:r>
          </w:p>
        </w:tc>
      </w:tr>
      <w:tr w14:paraId="1018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F00DA">
            <w:pPr>
              <w:spacing w:after="0" w:line="240" w:lineRule="auto"/>
            </w:pPr>
            <w:r>
              <w:rPr>
                <w:b/>
              </w:rPr>
              <w:t>相机灯红</w:t>
            </w:r>
          </w:p>
        </w:tc>
        <w:tc>
          <w:tcPr>
            <w:tcW w:w="2880" w:type="dxa"/>
          </w:tcPr>
          <w:p w14:paraId="73322FB4">
            <w:pPr>
              <w:spacing w:after="0" w:line="240" w:lineRule="auto"/>
            </w:pPr>
            <w:r>
              <w:t>相机通讯断了</w:t>
            </w:r>
          </w:p>
        </w:tc>
        <w:tc>
          <w:tcPr>
            <w:tcW w:w="2880" w:type="dxa"/>
          </w:tcPr>
          <w:p w14:paraId="526F3E72">
            <w:pPr>
              <w:spacing w:after="0" w:line="240" w:lineRule="auto"/>
            </w:pPr>
            <w:r>
              <w:t>叫工程师（查相机网线/推图配置）</w:t>
            </w:r>
          </w:p>
        </w:tc>
      </w:tr>
      <w:tr w14:paraId="3210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F653D">
            <w:pPr>
              <w:spacing w:after="0" w:line="240" w:lineRule="auto"/>
            </w:pPr>
            <w:r>
              <w:rPr>
                <w:b/>
              </w:rPr>
              <w:t>窗口一直不出图</w:t>
            </w:r>
          </w:p>
        </w:tc>
        <w:tc>
          <w:tcPr>
            <w:tcW w:w="2880" w:type="dxa"/>
          </w:tcPr>
          <w:p w14:paraId="1B7A7AB3">
            <w:pPr>
              <w:spacing w:after="0" w:line="240" w:lineRule="auto"/>
            </w:pPr>
            <w:r>
              <w:t>相机拍了但图没到</w:t>
            </w:r>
          </w:p>
        </w:tc>
        <w:tc>
          <w:tcPr>
            <w:tcW w:w="2880" w:type="dxa"/>
          </w:tcPr>
          <w:p w14:paraId="5FDB2458">
            <w:pPr>
              <w:spacing w:after="0" w:line="240" w:lineRule="auto"/>
            </w:pPr>
            <w:r>
              <w:t>叫工程师看，别反复触发</w:t>
            </w:r>
          </w:p>
        </w:tc>
      </w:tr>
    </w:tbl>
    <w:p w14:paraId="16F20580"/>
    <w:p w14:paraId="14FAFF75">
      <w:pPr>
        <w:pBdr>
          <w:bottom w:val="single" w:color="808080" w:sz="6" w:space="0"/>
        </w:pBdr>
      </w:pPr>
    </w:p>
    <w:p w14:paraId="398B946A">
      <w:pPr>
        <w:pStyle w:val="4"/>
      </w:pPr>
      <w:r>
        <w:t>九、操作禁忌（红线，务必遵守）</w:t>
      </w:r>
    </w:p>
    <w:p w14:paraId="7D49A293">
      <w:pPr>
        <w:spacing w:before="40" w:after="40"/>
        <w:ind w:left="480"/>
      </w:pPr>
      <w:r>
        <w:t xml:space="preserve">1. </w:t>
      </w:r>
      <w:r>
        <w:rPr>
          <w:b/>
        </w:rPr>
        <w:t>不要点"系统设置"</w:t>
      </w:r>
      <w:r>
        <w:t>——需要管理员密码，是维护人员改参数的，操作员不要进。</w:t>
      </w:r>
    </w:p>
    <w:p w14:paraId="0EEF8AD1">
      <w:pPr>
        <w:spacing w:before="40" w:after="40"/>
        <w:ind w:left="480"/>
      </w:pPr>
      <w:r>
        <w:t xml:space="preserve">2. </w:t>
      </w:r>
      <w:r>
        <w:rPr>
          <w:b/>
        </w:rPr>
        <w:t>不要动电脑上其他窗口、不要关防火墙、不要拔网线</w:t>
      </w:r>
      <w:r>
        <w:t>。</w:t>
      </w:r>
    </w:p>
    <w:p w14:paraId="4386419C">
      <w:pPr>
        <w:spacing w:before="40" w:after="40"/>
        <w:ind w:left="480"/>
      </w:pPr>
      <w:r>
        <w:t xml:space="preserve">3. </w:t>
      </w:r>
      <w:r>
        <w:rPr>
          <w:b/>
        </w:rPr>
        <w:t>不要手动删/改图片文件夹里的文件</w:t>
      </w:r>
      <w:r>
        <w:t>。</w:t>
      </w:r>
    </w:p>
    <w:p w14:paraId="3F8EBE3F">
      <w:pPr>
        <w:spacing w:before="40" w:after="40"/>
        <w:ind w:left="480"/>
      </w:pPr>
      <w:r>
        <w:t>4. 出现弹窗或异常，</w:t>
      </w:r>
      <w:r>
        <w:rPr>
          <w:b/>
        </w:rPr>
        <w:t>先按提示处理，处理不了就叫工程师</w:t>
      </w:r>
      <w:r>
        <w:t>；不要直接重启电脑（会丢当前工件数据）。</w:t>
      </w:r>
    </w:p>
    <w:p w14:paraId="710CC6F9">
      <w:pPr>
        <w:spacing w:before="40" w:after="40"/>
        <w:ind w:left="480"/>
      </w:pPr>
      <w:r>
        <w:t xml:space="preserve">5. </w:t>
      </w:r>
      <w:r>
        <w:rPr>
          <w:b/>
        </w:rPr>
        <w:t>不要私自改动产品型号</w:t>
      </w:r>
      <w:r>
        <w:t>，换型号要按组长安排来。</w:t>
      </w:r>
    </w:p>
    <w:p w14:paraId="37D983CF">
      <w:pPr>
        <w:pBdr>
          <w:bottom w:val="single" w:color="808080" w:sz="6" w:space="0"/>
        </w:pBdr>
      </w:pPr>
    </w:p>
    <w:p w14:paraId="1AA5400D">
      <w:pPr>
        <w:pStyle w:val="4"/>
      </w:pPr>
      <w:r>
        <w:t>十、交班 / 下班</w:t>
      </w:r>
    </w:p>
    <w:p w14:paraId="2F564AAC">
      <w:pPr>
        <w:spacing w:before="40" w:after="40"/>
        <w:ind w:left="480"/>
      </w:pPr>
      <w:r>
        <w:t>• 程序可以一直开着不用关。</w:t>
      </w:r>
    </w:p>
    <w:p w14:paraId="3550CEDF">
      <w:pPr>
        <w:spacing w:before="40" w:after="40"/>
        <w:ind w:left="480"/>
      </w:pPr>
      <w:r>
        <w:t>• 要关机时正常点右上角关闭即可。</w:t>
      </w:r>
    </w:p>
    <w:p w14:paraId="50D805AD">
      <w:pPr>
        <w:spacing w:before="40" w:after="40"/>
        <w:ind w:left="480"/>
      </w:pPr>
      <w:r>
        <w:t>• 当天如果有扫码枪异常、相机异常等状况，</w:t>
      </w:r>
      <w:r>
        <w:rPr>
          <w:b/>
        </w:rPr>
        <w:t>口头或写在交接本上告诉下一班/工程师</w:t>
      </w:r>
      <w:r>
        <w:t>，方便排查。</w:t>
      </w:r>
    </w:p>
    <w:p w14:paraId="61EE1320">
      <w:pPr>
        <w:pBdr>
          <w:bottom w:val="single" w:color="808080" w:sz="6" w:space="0"/>
        </w:pBdr>
      </w:pPr>
    </w:p>
    <w:p w14:paraId="1961D736">
      <w:pPr>
        <w:pStyle w:val="4"/>
      </w:pPr>
      <w:r>
        <w:t>常见问题一句话速答</w:t>
      </w:r>
    </w:p>
    <w:p w14:paraId="49C4B35E">
      <w:pPr>
        <w:spacing w:before="40" w:after="40"/>
        <w:ind w:left="480"/>
      </w:pPr>
      <w:r>
        <w:t xml:space="preserve">• </w:t>
      </w:r>
      <w:r>
        <w:rPr>
          <w:b/>
        </w:rPr>
        <w:t>问</w:t>
      </w:r>
      <w:r>
        <w:t>：窗口怎么都是深灰色？</w:t>
      </w:r>
    </w:p>
    <w:p w14:paraId="780BBA7D">
      <w:r>
        <w:rPr>
          <w:b/>
        </w:rPr>
        <w:t>答</w:t>
      </w:r>
      <w:r>
        <w:t>：新工件开始，窗口刚清空，等相机拍完会自动出图。一直不出图就按第八节处理。</w:t>
      </w:r>
    </w:p>
    <w:p w14:paraId="4ED18494">
      <w:pPr>
        <w:spacing w:before="40" w:after="40"/>
        <w:ind w:left="480"/>
      </w:pPr>
      <w:r>
        <w:t xml:space="preserve">• </w:t>
      </w:r>
      <w:r>
        <w:rPr>
          <w:b/>
        </w:rPr>
        <w:t>问</w:t>
      </w:r>
      <w:r>
        <w:t>：计数一直不动？</w:t>
      </w:r>
    </w:p>
    <w:p w14:paraId="6E692464">
      <w:r>
        <w:rPr>
          <w:b/>
        </w:rPr>
        <w:t>答</w:t>
      </w:r>
      <w:r>
        <w:t>：看状态栏是不是停在某一步；有弹窗就先处理弹窗；不行叫工程师。</w:t>
      </w:r>
    </w:p>
    <w:p w14:paraId="451157B6">
      <w:pPr>
        <w:spacing w:before="40" w:after="40"/>
        <w:ind w:left="480"/>
      </w:pPr>
      <w:r>
        <w:t xml:space="preserve">• </w:t>
      </w:r>
      <w:r>
        <w:rPr>
          <w:b/>
        </w:rPr>
        <w:t>问</w:t>
      </w:r>
      <w:r>
        <w:t>：型号选错了怎么办？</w:t>
      </w:r>
    </w:p>
    <w:p w14:paraId="431BAE8F">
      <w:r>
        <w:rPr>
          <w:b/>
        </w:rPr>
        <w:t>答</w:t>
      </w:r>
      <w:r>
        <w:t>：点左上角型号下拉，选回正确的型号，等状态栏"型号切换完成"即可，不用重启。</w:t>
      </w:r>
    </w:p>
    <w:p w14:paraId="14D2BF7C">
      <w:pPr>
        <w:spacing w:before="40" w:after="40"/>
        <w:ind w:left="480"/>
      </w:pPr>
      <w:r>
        <w:t xml:space="preserve">• </w:t>
      </w:r>
      <w:r>
        <w:rPr>
          <w:b/>
        </w:rPr>
        <w:t>问</w:t>
      </w:r>
      <w:r>
        <w:t>：弹窗点掉后生产怎么还不动？</w:t>
      </w:r>
    </w:p>
    <w:p w14:paraId="01F528BD">
      <w:r>
        <w:rPr>
          <w:b/>
        </w:rPr>
        <w:t>答</w:t>
      </w:r>
      <w:r>
        <w:t>：多半是这一件的条码还没补（见第五节第4条），点【人工补录】补上码就好了。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98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2254</Words>
  <Characters>2782</Characters>
  <Lines>0</Lines>
  <Paragraphs>0</Paragraphs>
  <TotalTime>1</TotalTime>
  <ScaleCrop>false</ScaleCrop>
  <LinksUpToDate>false</LinksUpToDate>
  <CharactersWithSpaces>3117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2026-08-19T03:37:00Z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FA8E201B1C5D4037B65B25C073FB2F60_12</vt:lpwstr>
  </property>
</Properties>
</file>